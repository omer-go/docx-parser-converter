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235336">
      <w:r>
        <w:rPr>
          <w:b/>
          <w:sz w:val="40"/>
        </w:rPr>
        <w:t>DOCX List Formatting Demo (v5)</w:t>
      </w:r>
    </w:p>
    <w:p w14:paraId="39170178"/>
    <w:p w14:paraId="4B540846">
      <w:bookmarkStart w:id="0" w:name="_GoBack"/>
      <w:bookmarkEnd w:id="0"/>
      <w:r>
        <w:t>This document demonstrates different list formats (decimal, alphabetic, Roman, bullets, combinations), including multi-level lists up to 4 levels and a decimal list starting at 5. Each demo uses its own numId and abstractNumId so numbering is independent. For each sample item, the text explicitly states what the numbering should be. For multi-level lists, you also get numbering.xml snippets for all levels shown.</w:t>
      </w:r>
    </w:p>
    <w:p w14:paraId="6C0241B0"/>
    <w:p w14:paraId="7291E6BC">
      <w:r>
        <w:rPr>
          <w:b/>
          <w:sz w:val="32"/>
        </w:rPr>
        <w:t>Section 1: Single-level Lists</w:t>
      </w:r>
    </w:p>
    <w:p w14:paraId="2D341ACD"/>
    <w:p w14:paraId="65C2532A">
      <w:r>
        <w:rPr>
          <w:b/>
          <w:sz w:val="28"/>
        </w:rPr>
        <w:t>Decimal list (single-level)</w:t>
      </w:r>
    </w:p>
    <w:p w14:paraId="19CBE1F7"/>
    <w:p w14:paraId="37DC4CA6">
      <w:r>
        <w:t>Simple decimal list: 1., 2., 3.</w:t>
      </w:r>
    </w:p>
    <w:p w14:paraId="0EE52B7E"/>
    <w:p w14:paraId="31E441F9">
      <w:r>
        <w:rPr>
          <w:b/>
        </w:rPr>
        <w:t>Sample List:</w:t>
      </w:r>
    </w:p>
    <w:p w14:paraId="1A4AA434"/>
    <w:p w14:paraId="474DEB6B">
      <w:pPr>
        <w:numPr>
          <w:ilvl w:val="0"/>
          <w:numId w:val="1"/>
        </w:numPr>
      </w:pPr>
      <w:r>
        <w:t>Item that should be numbered 1.</w:t>
      </w:r>
    </w:p>
    <w:p w14:paraId="387DF8D1">
      <w:pPr>
        <w:numPr>
          <w:ilvl w:val="0"/>
          <w:numId w:val="1"/>
        </w:numPr>
      </w:pPr>
      <w:r>
        <w:t>Item that should be numbered 2.</w:t>
      </w:r>
    </w:p>
    <w:p w14:paraId="08D21372">
      <w:pPr>
        <w:numPr>
          <w:ilvl w:val="0"/>
          <w:numId w:val="1"/>
        </w:numPr>
      </w:pPr>
      <w:r>
        <w:t>Item that should be numbered 3.</w:t>
      </w:r>
    </w:p>
    <w:p w14:paraId="441E7600"/>
    <w:p w14:paraId="14DAB52F">
      <w:r>
        <w:rPr>
          <w:b/>
        </w:rPr>
        <w:t>Paragraph XML for first list item:</w:t>
      </w:r>
    </w:p>
    <w:p w14:paraId="2177AD0D"/>
    <w:p w14:paraId="62746AF1">
      <w:r>
        <w:t>&lt;w:p&gt;</w:t>
      </w:r>
      <w:r>
        <w:br w:type="textWrapping"/>
      </w:r>
      <w:r>
        <w:t xml:space="preserve">  &lt;w:pPr&gt;&lt;w:numPr&gt;&lt;w:ilvl w:val="0"/&gt;&lt;w:numId w:val="1"/&gt;&lt;/w:numPr&gt;&lt;/w:pPr&gt;</w:t>
      </w:r>
      <w:r>
        <w:br w:type="textWrapping"/>
      </w:r>
      <w:r>
        <w:t xml:space="preserve">  &lt;w:r&gt;</w:t>
      </w:r>
      <w:r>
        <w:br w:type="textWrapping"/>
      </w:r>
      <w:r>
        <w:t xml:space="preserve">    &lt;w:t&gt;Item that should be numbered 1.&lt;/w:t&gt;</w:t>
      </w:r>
      <w:r>
        <w:br w:type="textWrapping"/>
      </w:r>
      <w:r>
        <w:t xml:space="preserve">  &lt;/w:r&gt;</w:t>
      </w:r>
      <w:r>
        <w:br w:type="textWrapping"/>
      </w:r>
      <w:r>
        <w:t>&lt;/w:p&gt;</w:t>
      </w:r>
    </w:p>
    <w:p w14:paraId="3DA68338"/>
    <w:p w14:paraId="1A29B100">
      <w:r>
        <w:rPr>
          <w:b/>
        </w:rPr>
        <w:t>Numbering XML snippet (all levels used + num mapping):</w:t>
      </w:r>
    </w:p>
    <w:p w14:paraId="5E1AAECB"/>
    <w:p w14:paraId="2B28109D">
      <w:r>
        <w:t>&lt;w:abstractNum w:abstractNumId="1"&gt;</w:t>
      </w:r>
      <w:r>
        <w:br w:type="textWrapping"/>
      </w:r>
      <w:r>
        <w:t xml:space="preserve">  &lt;w:lvl w:ilvl="0"&gt;</w:t>
      </w:r>
      <w:r>
        <w:br w:type="textWrapping"/>
      </w:r>
      <w:r>
        <w:t xml:space="preserve">    &lt;w:start w:val="1"/&gt;</w:t>
      </w:r>
      <w:r>
        <w:br w:type="textWrapping"/>
      </w:r>
      <w:r>
        <w:t xml:space="preserve">    &lt;w:numFmt w:val="decimal"/&gt;</w:t>
      </w:r>
      <w:r>
        <w:br w:type="textWrapping"/>
      </w:r>
      <w:r>
        <w:t xml:space="preserve">    &lt;w:lvlText w:val="%1."/&gt;</w:t>
      </w:r>
      <w:r>
        <w:br w:type="textWrapping"/>
      </w:r>
      <w:r>
        <w:t xml:space="preserve">  &lt;/w:lvl&gt;</w:t>
      </w:r>
      <w:r>
        <w:br w:type="textWrapping"/>
      </w:r>
      <w:r>
        <w:t>&lt;/w:abstractNum&gt;</w:t>
      </w:r>
      <w:r>
        <w:br w:type="textWrapping"/>
      </w:r>
      <w:r>
        <w:t>&lt;w:num w:numId="1"&gt;</w:t>
      </w:r>
      <w:r>
        <w:br w:type="textWrapping"/>
      </w:r>
      <w:r>
        <w:t xml:space="preserve">  &lt;w:abstractNumId w:val="1"/&gt;</w:t>
      </w:r>
      <w:r>
        <w:br w:type="textWrapping"/>
      </w:r>
      <w:r>
        <w:t>&lt;/w:num&gt;</w:t>
      </w:r>
    </w:p>
    <w:p w14:paraId="3CB98A50"/>
    <w:p w14:paraId="1FADBCD0">
      <w:r>
        <w:t>CSS mapping: CSS: list-style-type: decimal;</w:t>
      </w:r>
    </w:p>
    <w:p w14:paraId="77982F6B"/>
    <w:p w14:paraId="603853A6">
      <w:pPr>
        <w:pBdr>
          <w:bottom w:val="single" w:color="auto" w:sz="4" w:space="1"/>
        </w:pBdr>
      </w:pPr>
    </w:p>
    <w:p w14:paraId="3A199BF0"/>
    <w:p w14:paraId="47194B99">
      <w:r>
        <w:rPr>
          <w:b/>
          <w:sz w:val="28"/>
        </w:rPr>
        <w:t>Lower-alpha list (single-level)</w:t>
      </w:r>
    </w:p>
    <w:p w14:paraId="166FF260"/>
    <w:p w14:paraId="17C80F34">
      <w:r>
        <w:t>Lowercase alphabetic list: a., b., c.</w:t>
      </w:r>
    </w:p>
    <w:p w14:paraId="57775EAE"/>
    <w:p w14:paraId="7220E806">
      <w:r>
        <w:rPr>
          <w:b/>
        </w:rPr>
        <w:t>Sample List:</w:t>
      </w:r>
    </w:p>
    <w:p w14:paraId="31A3ECFA"/>
    <w:p w14:paraId="6E2227A0">
      <w:pPr>
        <w:numPr>
          <w:ilvl w:val="0"/>
          <w:numId w:val="2"/>
        </w:numPr>
      </w:pPr>
      <w:r>
        <w:t>Item that should be numbered a.</w:t>
      </w:r>
    </w:p>
    <w:p w14:paraId="57B00105">
      <w:pPr>
        <w:numPr>
          <w:ilvl w:val="0"/>
          <w:numId w:val="2"/>
        </w:numPr>
      </w:pPr>
      <w:r>
        <w:t>Item that should be numbered b.</w:t>
      </w:r>
    </w:p>
    <w:p w14:paraId="5F32C556">
      <w:pPr>
        <w:numPr>
          <w:ilvl w:val="0"/>
          <w:numId w:val="2"/>
        </w:numPr>
      </w:pPr>
      <w:r>
        <w:t>Item that should be numbered c.</w:t>
      </w:r>
    </w:p>
    <w:p w14:paraId="091DEAA6"/>
    <w:p w14:paraId="4D491ED1">
      <w:r>
        <w:rPr>
          <w:b/>
        </w:rPr>
        <w:t>Paragraph XML for first list item:</w:t>
      </w:r>
    </w:p>
    <w:p w14:paraId="57B6EFF6"/>
    <w:p w14:paraId="725D1BBF">
      <w:r>
        <w:t>&lt;w:p&gt;</w:t>
      </w:r>
      <w:r>
        <w:br w:type="textWrapping"/>
      </w:r>
      <w:r>
        <w:t xml:space="preserve">  &lt;w:pPr&gt;&lt;w:numPr&gt;&lt;w:ilvl w:val="0"/&gt;&lt;w:numId w:val="2"/&gt;&lt;/w:numPr&gt;&lt;/w:pPr&gt;</w:t>
      </w:r>
      <w:r>
        <w:br w:type="textWrapping"/>
      </w:r>
      <w:r>
        <w:t xml:space="preserve">  &lt;w:r&gt;</w:t>
      </w:r>
      <w:r>
        <w:br w:type="textWrapping"/>
      </w:r>
      <w:r>
        <w:t xml:space="preserve">    &lt;w:t&gt;Item that should be numbered a.&lt;/w:t&gt;</w:t>
      </w:r>
      <w:r>
        <w:br w:type="textWrapping"/>
      </w:r>
      <w:r>
        <w:t xml:space="preserve">  &lt;/w:r&gt;</w:t>
      </w:r>
      <w:r>
        <w:br w:type="textWrapping"/>
      </w:r>
      <w:r>
        <w:t>&lt;/w:p&gt;</w:t>
      </w:r>
    </w:p>
    <w:p w14:paraId="1FE4B9D2"/>
    <w:p w14:paraId="78BD78A6">
      <w:r>
        <w:rPr>
          <w:b/>
        </w:rPr>
        <w:t>Numbering XML snippet (all levels used + num mapping):</w:t>
      </w:r>
    </w:p>
    <w:p w14:paraId="1C493F5B"/>
    <w:p w14:paraId="5B3708AA">
      <w:r>
        <w:t>&lt;w:abstractNum w:abstractNumId="2"&gt;</w:t>
      </w:r>
      <w:r>
        <w:br w:type="textWrapping"/>
      </w:r>
      <w:r>
        <w:t xml:space="preserve">  &lt;w:lvl w:ilvl="0"&gt;</w:t>
      </w:r>
      <w:r>
        <w:br w:type="textWrapping"/>
      </w:r>
      <w:r>
        <w:t xml:space="preserve">    &lt;w:start w:val="1"/&gt;</w:t>
      </w:r>
      <w:r>
        <w:br w:type="textWrapping"/>
      </w:r>
      <w:r>
        <w:t xml:space="preserve">    &lt;w:numFmt w:val="lowerLetter"/&gt;</w:t>
      </w:r>
      <w:r>
        <w:br w:type="textWrapping"/>
      </w:r>
      <w:r>
        <w:t xml:space="preserve">    &lt;w:lvlText w:val="%1."/&gt;</w:t>
      </w:r>
      <w:r>
        <w:br w:type="textWrapping"/>
      </w:r>
      <w:r>
        <w:t xml:space="preserve">  &lt;/w:lvl&gt;</w:t>
      </w:r>
      <w:r>
        <w:br w:type="textWrapping"/>
      </w:r>
      <w:r>
        <w:t>&lt;/w:abstractNum&gt;</w:t>
      </w:r>
      <w:r>
        <w:br w:type="textWrapping"/>
      </w:r>
      <w:r>
        <w:t>&lt;w:num w:numId="2"&gt;</w:t>
      </w:r>
      <w:r>
        <w:br w:type="textWrapping"/>
      </w:r>
      <w:r>
        <w:t xml:space="preserve">  &lt;w:abstractNumId w:val="2"/&gt;</w:t>
      </w:r>
      <w:r>
        <w:br w:type="textWrapping"/>
      </w:r>
      <w:r>
        <w:t>&lt;/w:num&gt;</w:t>
      </w:r>
    </w:p>
    <w:p w14:paraId="09825967"/>
    <w:p w14:paraId="04296B11">
      <w:r>
        <w:t>CSS mapping: CSS: list-style-type: lower-alpha;</w:t>
      </w:r>
    </w:p>
    <w:p w14:paraId="1993E487"/>
    <w:p w14:paraId="1C844B0D">
      <w:pPr>
        <w:pBdr>
          <w:bottom w:val="single" w:color="auto" w:sz="4" w:space="1"/>
        </w:pBdr>
      </w:pPr>
    </w:p>
    <w:p w14:paraId="5867191F"/>
    <w:p w14:paraId="6E643906">
      <w:r>
        <w:rPr>
          <w:b/>
          <w:sz w:val="28"/>
        </w:rPr>
        <w:t>Upper-alpha list (single-level)</w:t>
      </w:r>
    </w:p>
    <w:p w14:paraId="7C845E9B"/>
    <w:p w14:paraId="448C04D8">
      <w:r>
        <w:t>Uppercase alphabetic list: A., B., C.</w:t>
      </w:r>
    </w:p>
    <w:p w14:paraId="37214D93"/>
    <w:p w14:paraId="03B00E49">
      <w:r>
        <w:rPr>
          <w:b/>
        </w:rPr>
        <w:t>Sample List:</w:t>
      </w:r>
    </w:p>
    <w:p w14:paraId="4FEED34C"/>
    <w:p w14:paraId="06102D32">
      <w:pPr>
        <w:numPr>
          <w:ilvl w:val="0"/>
          <w:numId w:val="3"/>
        </w:numPr>
      </w:pPr>
      <w:r>
        <w:t>Item that should be numbered A.</w:t>
      </w:r>
    </w:p>
    <w:p w14:paraId="68058D4C">
      <w:pPr>
        <w:numPr>
          <w:ilvl w:val="0"/>
          <w:numId w:val="3"/>
        </w:numPr>
      </w:pPr>
      <w:r>
        <w:t>Item that should be numbered B.</w:t>
      </w:r>
    </w:p>
    <w:p w14:paraId="7CEA24D3">
      <w:pPr>
        <w:numPr>
          <w:ilvl w:val="0"/>
          <w:numId w:val="3"/>
        </w:numPr>
      </w:pPr>
      <w:r>
        <w:t>Item that should be numbered C.</w:t>
      </w:r>
    </w:p>
    <w:p w14:paraId="78CE8365"/>
    <w:p w14:paraId="2AB97895">
      <w:r>
        <w:rPr>
          <w:b/>
        </w:rPr>
        <w:t>Paragraph XML for first list item:</w:t>
      </w:r>
    </w:p>
    <w:p w14:paraId="030ED90F"/>
    <w:p w14:paraId="6021BA77">
      <w:r>
        <w:t>&lt;w:p&gt;</w:t>
      </w:r>
      <w:r>
        <w:br w:type="textWrapping"/>
      </w:r>
      <w:r>
        <w:t xml:space="preserve">  &lt;w:pPr&gt;&lt;w:numPr&gt;&lt;w:ilvl w:val="0"/&gt;&lt;w:numId w:val="3"/&gt;&lt;/w:numPr&gt;&lt;/w:pPr&gt;</w:t>
      </w:r>
      <w:r>
        <w:br w:type="textWrapping"/>
      </w:r>
      <w:r>
        <w:t xml:space="preserve">  &lt;w:r&gt;</w:t>
      </w:r>
      <w:r>
        <w:br w:type="textWrapping"/>
      </w:r>
      <w:r>
        <w:t xml:space="preserve">    &lt;w:t&gt;Item that should be numbered A.&lt;/w:t&gt;</w:t>
      </w:r>
      <w:r>
        <w:br w:type="textWrapping"/>
      </w:r>
      <w:r>
        <w:t xml:space="preserve">  &lt;/w:r&gt;</w:t>
      </w:r>
      <w:r>
        <w:br w:type="textWrapping"/>
      </w:r>
      <w:r>
        <w:t>&lt;/w:p&gt;</w:t>
      </w:r>
    </w:p>
    <w:p w14:paraId="1F01CA49"/>
    <w:p w14:paraId="50F6949D">
      <w:r>
        <w:rPr>
          <w:b/>
        </w:rPr>
        <w:t>Numbering XML snippet (all levels used + num mapping):</w:t>
      </w:r>
    </w:p>
    <w:p w14:paraId="2A836CB3"/>
    <w:p w14:paraId="56DD561F">
      <w:r>
        <w:t>&lt;w:abstractNum w:abstractNumId="3"&gt;</w:t>
      </w:r>
      <w:r>
        <w:br w:type="textWrapping"/>
      </w:r>
      <w:r>
        <w:t xml:space="preserve">  &lt;w:lvl w:ilvl="0"&gt;</w:t>
      </w:r>
      <w:r>
        <w:br w:type="textWrapping"/>
      </w:r>
      <w:r>
        <w:t xml:space="preserve">    &lt;w:start w:val="1"/&gt;</w:t>
      </w:r>
      <w:r>
        <w:br w:type="textWrapping"/>
      </w:r>
      <w:r>
        <w:t xml:space="preserve">    &lt;w:numFmt w:val="upperLetter"/&gt;</w:t>
      </w:r>
      <w:r>
        <w:br w:type="textWrapping"/>
      </w:r>
      <w:r>
        <w:t xml:space="preserve">    &lt;w:lvlText w:val="%1."/&gt;</w:t>
      </w:r>
      <w:r>
        <w:br w:type="textWrapping"/>
      </w:r>
      <w:r>
        <w:t xml:space="preserve">  &lt;/w:lvl&gt;</w:t>
      </w:r>
      <w:r>
        <w:br w:type="textWrapping"/>
      </w:r>
      <w:r>
        <w:t>&lt;/w:abstractNum&gt;</w:t>
      </w:r>
      <w:r>
        <w:br w:type="textWrapping"/>
      </w:r>
      <w:r>
        <w:t>&lt;w:num w:numId="3"&gt;</w:t>
      </w:r>
      <w:r>
        <w:br w:type="textWrapping"/>
      </w:r>
      <w:r>
        <w:t xml:space="preserve">  &lt;w:abstractNumId w:val="3"/&gt;</w:t>
      </w:r>
      <w:r>
        <w:br w:type="textWrapping"/>
      </w:r>
      <w:r>
        <w:t>&lt;/w:num&gt;</w:t>
      </w:r>
    </w:p>
    <w:p w14:paraId="5DF8AE17"/>
    <w:p w14:paraId="182F7D48">
      <w:r>
        <w:t>CSS mapping: CSS: list-style-type: upper-alpha;</w:t>
      </w:r>
    </w:p>
    <w:p w14:paraId="1F7FDF2C"/>
    <w:p w14:paraId="69D00067">
      <w:pPr>
        <w:pBdr>
          <w:bottom w:val="single" w:color="auto" w:sz="4" w:space="1"/>
        </w:pBdr>
      </w:pPr>
    </w:p>
    <w:p w14:paraId="04CCB3D2"/>
    <w:p w14:paraId="6D40746F">
      <w:r>
        <w:rPr>
          <w:b/>
          <w:sz w:val="28"/>
        </w:rPr>
        <w:t>Lower-roman list (single-level)</w:t>
      </w:r>
    </w:p>
    <w:p w14:paraId="76AB68C3"/>
    <w:p w14:paraId="2C42EE7D">
      <w:r>
        <w:t>Lowercase Roman numerals: i., ii., iii.</w:t>
      </w:r>
    </w:p>
    <w:p w14:paraId="3EDBC253"/>
    <w:p w14:paraId="1FBC068F">
      <w:r>
        <w:rPr>
          <w:b/>
        </w:rPr>
        <w:t>Sample List:</w:t>
      </w:r>
    </w:p>
    <w:p w14:paraId="126F6593"/>
    <w:p w14:paraId="74AD7C23">
      <w:pPr>
        <w:numPr>
          <w:ilvl w:val="0"/>
          <w:numId w:val="4"/>
        </w:numPr>
      </w:pPr>
      <w:r>
        <w:t>Item that should be numbered i.</w:t>
      </w:r>
    </w:p>
    <w:p w14:paraId="6D3467F1">
      <w:pPr>
        <w:numPr>
          <w:ilvl w:val="0"/>
          <w:numId w:val="4"/>
        </w:numPr>
      </w:pPr>
      <w:r>
        <w:t>Item that should be numbered ii.</w:t>
      </w:r>
    </w:p>
    <w:p w14:paraId="2BAB7FA5">
      <w:pPr>
        <w:numPr>
          <w:ilvl w:val="0"/>
          <w:numId w:val="4"/>
        </w:numPr>
      </w:pPr>
      <w:r>
        <w:t>Item that should be numbered iii.</w:t>
      </w:r>
    </w:p>
    <w:p w14:paraId="790EA8C7"/>
    <w:p w14:paraId="796DDF80">
      <w:r>
        <w:rPr>
          <w:b/>
        </w:rPr>
        <w:t>Paragraph XML for first list item:</w:t>
      </w:r>
    </w:p>
    <w:p w14:paraId="313FE712"/>
    <w:p w14:paraId="070537E0">
      <w:r>
        <w:t>&lt;w:p&gt;</w:t>
      </w:r>
      <w:r>
        <w:br w:type="textWrapping"/>
      </w:r>
      <w:r>
        <w:t xml:space="preserve">  &lt;w:pPr&gt;&lt;w:numPr&gt;&lt;w:ilvl w:val="0"/&gt;&lt;w:numId w:val="4"/&gt;&lt;/w:numPr&gt;&lt;/w:pPr&gt;</w:t>
      </w:r>
      <w:r>
        <w:br w:type="textWrapping"/>
      </w:r>
      <w:r>
        <w:t xml:space="preserve">  &lt;w:r&gt;</w:t>
      </w:r>
      <w:r>
        <w:br w:type="textWrapping"/>
      </w:r>
      <w:r>
        <w:t xml:space="preserve">    &lt;w:t&gt;Item that should be numbered i.&lt;/w:t&gt;</w:t>
      </w:r>
      <w:r>
        <w:br w:type="textWrapping"/>
      </w:r>
      <w:r>
        <w:t xml:space="preserve">  &lt;/w:r&gt;</w:t>
      </w:r>
      <w:r>
        <w:br w:type="textWrapping"/>
      </w:r>
      <w:r>
        <w:t>&lt;/w:p&gt;</w:t>
      </w:r>
    </w:p>
    <w:p w14:paraId="4F0E26CE"/>
    <w:p w14:paraId="57CE045A">
      <w:r>
        <w:rPr>
          <w:b/>
        </w:rPr>
        <w:t>Numbering XML snippet (all levels used + num mapping):</w:t>
      </w:r>
    </w:p>
    <w:p w14:paraId="7BEC6B51"/>
    <w:p w14:paraId="7CC7E79D">
      <w:r>
        <w:t>&lt;w:abstractNum w:abstractNumId="4"&gt;</w:t>
      </w:r>
      <w:r>
        <w:br w:type="textWrapping"/>
      </w:r>
      <w:r>
        <w:t xml:space="preserve">  &lt;w:lvl w:ilvl="0"&gt;</w:t>
      </w:r>
      <w:r>
        <w:br w:type="textWrapping"/>
      </w:r>
      <w:r>
        <w:t xml:space="preserve">    &lt;w:start w:val="1"/&gt;</w:t>
      </w:r>
      <w:r>
        <w:br w:type="textWrapping"/>
      </w:r>
      <w:r>
        <w:t xml:space="preserve">    &lt;w:numFmt w:val="lowerRoman"/&gt;</w:t>
      </w:r>
      <w:r>
        <w:br w:type="textWrapping"/>
      </w:r>
      <w:r>
        <w:t xml:space="preserve">    &lt;w:lvlText w:val="%1."/&gt;</w:t>
      </w:r>
      <w:r>
        <w:br w:type="textWrapping"/>
      </w:r>
      <w:r>
        <w:t xml:space="preserve">  &lt;/w:lvl&gt;</w:t>
      </w:r>
      <w:r>
        <w:br w:type="textWrapping"/>
      </w:r>
      <w:r>
        <w:t>&lt;/w:abstractNum&gt;</w:t>
      </w:r>
      <w:r>
        <w:br w:type="textWrapping"/>
      </w:r>
      <w:r>
        <w:t>&lt;w:num w:numId="4"&gt;</w:t>
      </w:r>
      <w:r>
        <w:br w:type="textWrapping"/>
      </w:r>
      <w:r>
        <w:t xml:space="preserve">  &lt;w:abstractNumId w:val="4"/&gt;</w:t>
      </w:r>
      <w:r>
        <w:br w:type="textWrapping"/>
      </w:r>
      <w:r>
        <w:t>&lt;/w:num&gt;</w:t>
      </w:r>
    </w:p>
    <w:p w14:paraId="4504957E"/>
    <w:p w14:paraId="092846C4">
      <w:r>
        <w:t>CSS mapping: CSS: list-style-type: lower-roman;</w:t>
      </w:r>
    </w:p>
    <w:p w14:paraId="47AC5F17"/>
    <w:p w14:paraId="56D584BF">
      <w:pPr>
        <w:pBdr>
          <w:bottom w:val="single" w:color="auto" w:sz="4" w:space="1"/>
        </w:pBdr>
      </w:pPr>
    </w:p>
    <w:p w14:paraId="38A1D6CC"/>
    <w:p w14:paraId="0E392FE1">
      <w:r>
        <w:rPr>
          <w:b/>
          <w:sz w:val="28"/>
        </w:rPr>
        <w:t>Upper-roman list (single-level)</w:t>
      </w:r>
    </w:p>
    <w:p w14:paraId="7996AAC2"/>
    <w:p w14:paraId="4104F1F7">
      <w:r>
        <w:t>Uppercase Roman numerals: I., II., III.</w:t>
      </w:r>
    </w:p>
    <w:p w14:paraId="39EF709A"/>
    <w:p w14:paraId="16E59EC8">
      <w:r>
        <w:rPr>
          <w:b/>
        </w:rPr>
        <w:t>Sample List:</w:t>
      </w:r>
    </w:p>
    <w:p w14:paraId="4A9F2505"/>
    <w:p w14:paraId="0EAFC1D8">
      <w:pPr>
        <w:numPr>
          <w:ilvl w:val="0"/>
          <w:numId w:val="5"/>
        </w:numPr>
      </w:pPr>
      <w:r>
        <w:t>Item that should be numbered I.</w:t>
      </w:r>
    </w:p>
    <w:p w14:paraId="3878E751">
      <w:pPr>
        <w:numPr>
          <w:ilvl w:val="0"/>
          <w:numId w:val="5"/>
        </w:numPr>
      </w:pPr>
      <w:r>
        <w:t>Item that should be numbered II.</w:t>
      </w:r>
    </w:p>
    <w:p w14:paraId="541869D3">
      <w:pPr>
        <w:numPr>
          <w:ilvl w:val="0"/>
          <w:numId w:val="5"/>
        </w:numPr>
      </w:pPr>
      <w:r>
        <w:t>Item that should be numbered III.</w:t>
      </w:r>
    </w:p>
    <w:p w14:paraId="6FB29816"/>
    <w:p w14:paraId="0F5D6AE1">
      <w:r>
        <w:rPr>
          <w:b/>
        </w:rPr>
        <w:t>Paragraph XML for first list item:</w:t>
      </w:r>
    </w:p>
    <w:p w14:paraId="56C9E89D"/>
    <w:p w14:paraId="2B0611EF">
      <w:r>
        <w:t>&lt;w:p&gt;</w:t>
      </w:r>
      <w:r>
        <w:br w:type="textWrapping"/>
      </w:r>
      <w:r>
        <w:t xml:space="preserve">  &lt;w:pPr&gt;&lt;w:numPr&gt;&lt;w:ilvl w:val="0"/&gt;&lt;w:numId w:val="5"/&gt;&lt;/w:numPr&gt;&lt;/w:pPr&gt;</w:t>
      </w:r>
      <w:r>
        <w:br w:type="textWrapping"/>
      </w:r>
      <w:r>
        <w:t xml:space="preserve">  &lt;w:r&gt;</w:t>
      </w:r>
      <w:r>
        <w:br w:type="textWrapping"/>
      </w:r>
      <w:r>
        <w:t xml:space="preserve">    &lt;w:t&gt;Item that should be numbered I.&lt;/w:t&gt;</w:t>
      </w:r>
      <w:r>
        <w:br w:type="textWrapping"/>
      </w:r>
      <w:r>
        <w:t xml:space="preserve">  &lt;/w:r&gt;</w:t>
      </w:r>
      <w:r>
        <w:br w:type="textWrapping"/>
      </w:r>
      <w:r>
        <w:t>&lt;/w:p&gt;</w:t>
      </w:r>
    </w:p>
    <w:p w14:paraId="5F830305"/>
    <w:p w14:paraId="66FC5EEA">
      <w:r>
        <w:rPr>
          <w:b/>
        </w:rPr>
        <w:t>Numbering XML snippet (all levels used + num mapping):</w:t>
      </w:r>
    </w:p>
    <w:p w14:paraId="5744FEB4"/>
    <w:p w14:paraId="0E67144D">
      <w:r>
        <w:t>&lt;w:abstractNum w:abstractNumId="5"&gt;</w:t>
      </w:r>
      <w:r>
        <w:br w:type="textWrapping"/>
      </w:r>
      <w:r>
        <w:t xml:space="preserve">  &lt;w:lvl w:ilvl="0"&gt;</w:t>
      </w:r>
      <w:r>
        <w:br w:type="textWrapping"/>
      </w:r>
      <w:r>
        <w:t xml:space="preserve">    &lt;w:start w:val="1"/&gt;</w:t>
      </w:r>
      <w:r>
        <w:br w:type="textWrapping"/>
      </w:r>
      <w:r>
        <w:t xml:space="preserve">    &lt;w:numFmt w:val="upperRoman"/&gt;</w:t>
      </w:r>
      <w:r>
        <w:br w:type="textWrapping"/>
      </w:r>
      <w:r>
        <w:t xml:space="preserve">    &lt;w:lvlText w:val="%1."/&gt;</w:t>
      </w:r>
      <w:r>
        <w:br w:type="textWrapping"/>
      </w:r>
      <w:r>
        <w:t xml:space="preserve">  &lt;/w:lvl&gt;</w:t>
      </w:r>
      <w:r>
        <w:br w:type="textWrapping"/>
      </w:r>
      <w:r>
        <w:t>&lt;/w:abstractNum&gt;</w:t>
      </w:r>
      <w:r>
        <w:br w:type="textWrapping"/>
      </w:r>
      <w:r>
        <w:t>&lt;w:num w:numId="5"&gt;</w:t>
      </w:r>
      <w:r>
        <w:br w:type="textWrapping"/>
      </w:r>
      <w:r>
        <w:t xml:space="preserve">  &lt;w:abstractNumId w:val="5"/&gt;</w:t>
      </w:r>
      <w:r>
        <w:br w:type="textWrapping"/>
      </w:r>
      <w:r>
        <w:t>&lt;/w:num&gt;</w:t>
      </w:r>
    </w:p>
    <w:p w14:paraId="64A0A97B"/>
    <w:p w14:paraId="4A9A41C1">
      <w:r>
        <w:t>CSS mapping: CSS: list-style-type: upper-roman;</w:t>
      </w:r>
    </w:p>
    <w:p w14:paraId="15335C47"/>
    <w:p w14:paraId="76F41BDA">
      <w:pPr>
        <w:pBdr>
          <w:bottom w:val="single" w:color="auto" w:sz="4" w:space="1"/>
        </w:pBdr>
      </w:pPr>
    </w:p>
    <w:p w14:paraId="6B09F060"/>
    <w:p w14:paraId="386A8EAE">
      <w:r>
        <w:rPr>
          <w:b/>
          <w:sz w:val="28"/>
        </w:rPr>
        <w:t>Bulleted list (•)</w:t>
      </w:r>
    </w:p>
    <w:p w14:paraId="45922D84"/>
    <w:p w14:paraId="10823382">
      <w:r>
        <w:t>Standard bullet list using the filled circle (•).</w:t>
      </w:r>
    </w:p>
    <w:p w14:paraId="3E7E242D"/>
    <w:p w14:paraId="3F8A2458">
      <w:r>
        <w:rPr>
          <w:b/>
        </w:rPr>
        <w:t>Sample List:</w:t>
      </w:r>
    </w:p>
    <w:p w14:paraId="1D771436"/>
    <w:p w14:paraId="2F8ACD5D">
      <w:pPr>
        <w:numPr>
          <w:ilvl w:val="0"/>
          <w:numId w:val="6"/>
        </w:numPr>
      </w:pPr>
      <w:r>
        <w:t>Item that should have a • bullet.</w:t>
      </w:r>
    </w:p>
    <w:p w14:paraId="33DC87BE">
      <w:pPr>
        <w:numPr>
          <w:ilvl w:val="0"/>
          <w:numId w:val="6"/>
        </w:numPr>
      </w:pPr>
      <w:r>
        <w:t>Another item that should have a • bullet.</w:t>
      </w:r>
    </w:p>
    <w:p w14:paraId="20BD4A0F">
      <w:pPr>
        <w:numPr>
          <w:ilvl w:val="0"/>
          <w:numId w:val="6"/>
        </w:numPr>
      </w:pPr>
      <w:r>
        <w:t>Third item that should have a • bullet.</w:t>
      </w:r>
    </w:p>
    <w:p w14:paraId="786E8B3D"/>
    <w:p w14:paraId="62E88059">
      <w:r>
        <w:rPr>
          <w:b/>
        </w:rPr>
        <w:t>Paragraph XML for first list item:</w:t>
      </w:r>
    </w:p>
    <w:p w14:paraId="333AA0DF"/>
    <w:p w14:paraId="5D3E0859">
      <w:r>
        <w:t>&lt;w:p&gt;</w:t>
      </w:r>
      <w:r>
        <w:br w:type="textWrapping"/>
      </w:r>
      <w:r>
        <w:t xml:space="preserve">  &lt;w:pPr&gt;&lt;w:numPr&gt;&lt;w:ilvl w:val="0"/&gt;&lt;w:numId w:val="6"/&gt;&lt;/w:numPr&gt;&lt;/w:pPr&gt;</w:t>
      </w:r>
      <w:r>
        <w:br w:type="textWrapping"/>
      </w:r>
      <w:r>
        <w:t xml:space="preserve">  &lt;w:r&gt;</w:t>
      </w:r>
      <w:r>
        <w:br w:type="textWrapping"/>
      </w:r>
      <w:r>
        <w:t xml:space="preserve">    &lt;w:t&gt;Item that should have a • bullet.&lt;/w:t&gt;</w:t>
      </w:r>
      <w:r>
        <w:br w:type="textWrapping"/>
      </w:r>
      <w:r>
        <w:t xml:space="preserve">  &lt;/w:r&gt;</w:t>
      </w:r>
      <w:r>
        <w:br w:type="textWrapping"/>
      </w:r>
      <w:r>
        <w:t>&lt;/w:p&gt;</w:t>
      </w:r>
    </w:p>
    <w:p w14:paraId="7748AD70"/>
    <w:p w14:paraId="174E2E55">
      <w:r>
        <w:rPr>
          <w:b/>
        </w:rPr>
        <w:t>Numbering XML snippet (all levels used + num mapping):</w:t>
      </w:r>
    </w:p>
    <w:p w14:paraId="26E9629C"/>
    <w:p w14:paraId="741F6ABB">
      <w:r>
        <w:t>&lt;w:abstractNum w:abstractNumId="6"&gt;</w:t>
      </w:r>
      <w:r>
        <w:br w:type="textWrapping"/>
      </w:r>
      <w:r>
        <w:t xml:space="preserve">  &lt;w:lvl w:ilvl="0"&gt;</w:t>
      </w:r>
      <w:r>
        <w:br w:type="textWrapping"/>
      </w:r>
      <w:r>
        <w:t xml:space="preserve">    &lt;w:start w:val="1"/&gt;</w:t>
      </w:r>
      <w:r>
        <w:br w:type="textWrapping"/>
      </w:r>
      <w:r>
        <w:t xml:space="preserve">    &lt;w:numFmt w:val="bullet"/&gt;</w:t>
      </w:r>
      <w:r>
        <w:br w:type="textWrapping"/>
      </w:r>
      <w:r>
        <w:t xml:space="preserve">    &lt;w:lvlText w:val="•"/&gt;</w:t>
      </w:r>
      <w:r>
        <w:br w:type="textWrapping"/>
      </w:r>
      <w:r>
        <w:t xml:space="preserve">  &lt;/w:lvl&gt;</w:t>
      </w:r>
      <w:r>
        <w:br w:type="textWrapping"/>
      </w:r>
      <w:r>
        <w:t>&lt;/w:abstractNum&gt;</w:t>
      </w:r>
      <w:r>
        <w:br w:type="textWrapping"/>
      </w:r>
      <w:r>
        <w:t>&lt;w:num w:numId="6"&gt;</w:t>
      </w:r>
      <w:r>
        <w:br w:type="textWrapping"/>
      </w:r>
      <w:r>
        <w:t xml:space="preserve">  &lt;w:abstractNumId w:val="6"/&gt;</w:t>
      </w:r>
      <w:r>
        <w:br w:type="textWrapping"/>
      </w:r>
      <w:r>
        <w:t>&lt;/w:num&gt;</w:t>
      </w:r>
    </w:p>
    <w:p w14:paraId="2FF56C68"/>
    <w:p w14:paraId="4000C44C">
      <w:r>
        <w:t>CSS mapping: CSS: list-style-type: disc;</w:t>
      </w:r>
    </w:p>
    <w:p w14:paraId="066AFED1"/>
    <w:p w14:paraId="13BFB386">
      <w:pPr>
        <w:pBdr>
          <w:bottom w:val="single" w:color="auto" w:sz="4" w:space="1"/>
        </w:pBdr>
      </w:pPr>
    </w:p>
    <w:p w14:paraId="4008D15B"/>
    <w:p w14:paraId="612E2BF6">
      <w:r>
        <w:rPr>
          <w:b/>
          <w:sz w:val="28"/>
        </w:rPr>
        <w:t>Decimal list starting at 5</w:t>
      </w:r>
    </w:p>
    <w:p w14:paraId="07B1F96A"/>
    <w:p w14:paraId="27616BC1">
      <w:r>
        <w:t>Decimal list whose first item is numbered 5.</w:t>
      </w:r>
    </w:p>
    <w:p w14:paraId="77DCC71E"/>
    <w:p w14:paraId="69378D30">
      <w:r>
        <w:rPr>
          <w:b/>
        </w:rPr>
        <w:t>Sample List:</w:t>
      </w:r>
    </w:p>
    <w:p w14:paraId="7A42576F"/>
    <w:p w14:paraId="47B77E0C">
      <w:pPr>
        <w:numPr>
          <w:ilvl w:val="0"/>
          <w:numId w:val="7"/>
        </w:numPr>
      </w:pPr>
      <w:r>
        <w:t>Item that should be numbered 5.</w:t>
      </w:r>
    </w:p>
    <w:p w14:paraId="0994EE7C">
      <w:pPr>
        <w:numPr>
          <w:ilvl w:val="0"/>
          <w:numId w:val="7"/>
        </w:numPr>
      </w:pPr>
      <w:r>
        <w:t>Item that should be numbered 6.</w:t>
      </w:r>
    </w:p>
    <w:p w14:paraId="32E772AB">
      <w:pPr>
        <w:numPr>
          <w:ilvl w:val="0"/>
          <w:numId w:val="7"/>
        </w:numPr>
      </w:pPr>
      <w:r>
        <w:t>Item that should be numbered 7.</w:t>
      </w:r>
    </w:p>
    <w:p w14:paraId="1A10678D"/>
    <w:p w14:paraId="5BD9809D">
      <w:r>
        <w:rPr>
          <w:b/>
        </w:rPr>
        <w:t>Paragraph XML for first list item:</w:t>
      </w:r>
    </w:p>
    <w:p w14:paraId="593E961D"/>
    <w:p w14:paraId="5DAD1355">
      <w:r>
        <w:t>&lt;w:p&gt;</w:t>
      </w:r>
      <w:r>
        <w:br w:type="textWrapping"/>
      </w:r>
      <w:r>
        <w:t xml:space="preserve">  &lt;w:pPr&gt;&lt;w:numPr&gt;&lt;w:ilvl w:val="0"/&gt;&lt;w:numId w:val="7"/&gt;&lt;/w:numPr&gt;&lt;/w:pPr&gt;</w:t>
      </w:r>
      <w:r>
        <w:br w:type="textWrapping"/>
      </w:r>
      <w:r>
        <w:t xml:space="preserve">  &lt;w:r&gt;</w:t>
      </w:r>
      <w:r>
        <w:br w:type="textWrapping"/>
      </w:r>
      <w:r>
        <w:t xml:space="preserve">    &lt;w:t&gt;Item that should be numbered 5.&lt;/w:t&gt;</w:t>
      </w:r>
      <w:r>
        <w:br w:type="textWrapping"/>
      </w:r>
      <w:r>
        <w:t xml:space="preserve">  &lt;/w:r&gt;</w:t>
      </w:r>
      <w:r>
        <w:br w:type="textWrapping"/>
      </w:r>
      <w:r>
        <w:t>&lt;/w:p&gt;</w:t>
      </w:r>
    </w:p>
    <w:p w14:paraId="792E2B58"/>
    <w:p w14:paraId="562599E9">
      <w:r>
        <w:rPr>
          <w:b/>
        </w:rPr>
        <w:t>Numbering XML snippet (all levels used + num mapping):</w:t>
      </w:r>
    </w:p>
    <w:p w14:paraId="5E39FF9F"/>
    <w:p w14:paraId="49CBF23B">
      <w:r>
        <w:t>&lt;w:abstractNum w:abstractNumId="7"&gt;</w:t>
      </w:r>
      <w:r>
        <w:br w:type="textWrapping"/>
      </w:r>
      <w:r>
        <w:t xml:space="preserve">  &lt;w:lvl w:ilvl="0"&gt;</w:t>
      </w:r>
      <w:r>
        <w:br w:type="textWrapping"/>
      </w:r>
      <w:r>
        <w:t xml:space="preserve">    &lt;w:start w:val="5"/&gt;</w:t>
      </w:r>
      <w:r>
        <w:br w:type="textWrapping"/>
      </w:r>
      <w:r>
        <w:t xml:space="preserve">    &lt;w:numFmt w:val="decimal"/&gt;</w:t>
      </w:r>
      <w:r>
        <w:br w:type="textWrapping"/>
      </w:r>
      <w:r>
        <w:t xml:space="preserve">    &lt;w:lvlText w:val="%1."/&gt;</w:t>
      </w:r>
      <w:r>
        <w:br w:type="textWrapping"/>
      </w:r>
      <w:r>
        <w:t xml:space="preserve">  &lt;/w:lvl&gt;</w:t>
      </w:r>
      <w:r>
        <w:br w:type="textWrapping"/>
      </w:r>
      <w:r>
        <w:t>&lt;/w:abstractNum&gt;</w:t>
      </w:r>
      <w:r>
        <w:br w:type="textWrapping"/>
      </w:r>
      <w:r>
        <w:t>&lt;w:num w:numId="7"&gt;</w:t>
      </w:r>
      <w:r>
        <w:br w:type="textWrapping"/>
      </w:r>
      <w:r>
        <w:t xml:space="preserve">  &lt;w:abstractNumId w:val="7"/&gt;</w:t>
      </w:r>
      <w:r>
        <w:br w:type="textWrapping"/>
      </w:r>
      <w:r>
        <w:t>&lt;/w:num&gt;</w:t>
      </w:r>
    </w:p>
    <w:p w14:paraId="31800AC7"/>
    <w:p w14:paraId="410B266C">
      <w:r>
        <w:t>CSS mapping: CSS approx: list-style-type: decimal; start: 5 via HTML &lt;ol start="5"&gt; or CSS counters;</w:t>
      </w:r>
    </w:p>
    <w:p w14:paraId="7C9E6087"/>
    <w:p w14:paraId="2348E442">
      <w:pPr>
        <w:pBdr>
          <w:bottom w:val="single" w:color="auto" w:sz="4" w:space="1"/>
        </w:pBdr>
      </w:pPr>
    </w:p>
    <w:p w14:paraId="3FD3377F"/>
    <w:p w14:paraId="4C190A31">
      <w:r>
        <w:rPr>
          <w:b/>
          <w:sz w:val="32"/>
        </w:rPr>
        <w:t>Section 2: Multi-level Lists and Combinations</w:t>
      </w:r>
    </w:p>
    <w:p w14:paraId="60837EFF"/>
    <w:p w14:paraId="3D655C95">
      <w:r>
        <w:rPr>
          <w:b/>
          <w:sz w:val="28"/>
        </w:rPr>
        <w:t>Decimal list (multi-level)</w:t>
      </w:r>
    </w:p>
    <w:p w14:paraId="21D335FD"/>
    <w:p w14:paraId="4ED07582">
      <w:r>
        <w:t>Multi-level decimal list: 1., 1.1., 1.1.1., 1.1.1.1.</w:t>
      </w:r>
    </w:p>
    <w:p w14:paraId="1A16F861"/>
    <w:p w14:paraId="65B22264">
      <w:r>
        <w:rPr>
          <w:b/>
        </w:rPr>
        <w:t>Sample List:</w:t>
      </w:r>
    </w:p>
    <w:p w14:paraId="01F42732"/>
    <w:p w14:paraId="5D6EA961">
      <w:pPr>
        <w:numPr>
          <w:ilvl w:val="0"/>
          <w:numId w:val="8"/>
        </w:numPr>
      </w:pPr>
      <w:r>
        <w:t>Level 1 – numbering should be 1.</w:t>
      </w:r>
    </w:p>
    <w:p w14:paraId="0B4F88D0">
      <w:pPr>
        <w:numPr>
          <w:ilvl w:val="1"/>
          <w:numId w:val="8"/>
        </w:numPr>
      </w:pPr>
      <w:r>
        <w:t>Level 2 – numbering should be 1.1.</w:t>
      </w:r>
    </w:p>
    <w:p w14:paraId="7B6AF76C">
      <w:pPr>
        <w:numPr>
          <w:ilvl w:val="2"/>
          <w:numId w:val="8"/>
        </w:numPr>
      </w:pPr>
      <w:r>
        <w:t>Level 3 – numbering should be 1.1.1.</w:t>
      </w:r>
    </w:p>
    <w:p w14:paraId="4083175C">
      <w:pPr>
        <w:numPr>
          <w:ilvl w:val="3"/>
          <w:numId w:val="8"/>
        </w:numPr>
      </w:pPr>
      <w:r>
        <w:t>Level 4 – numbering should be 1.1.1.1.</w:t>
      </w:r>
    </w:p>
    <w:p w14:paraId="5E5B65D3">
      <w:pPr>
        <w:numPr>
          <w:ilvl w:val="0"/>
          <w:numId w:val="8"/>
        </w:numPr>
      </w:pPr>
      <w:r>
        <w:t>Level 1 – numbering should be 2.</w:t>
      </w:r>
    </w:p>
    <w:p w14:paraId="49498BE4"/>
    <w:p w14:paraId="75B2EDB5">
      <w:r>
        <w:rPr>
          <w:b/>
        </w:rPr>
        <w:t>Paragraph XML for first list item:</w:t>
      </w:r>
    </w:p>
    <w:p w14:paraId="20D2B881"/>
    <w:p w14:paraId="0BA1A282">
      <w:r>
        <w:t>&lt;w:p&gt;</w:t>
      </w:r>
      <w:r>
        <w:br w:type="textWrapping"/>
      </w:r>
      <w:r>
        <w:t xml:space="preserve">  &lt;w:pPr&gt;&lt;w:numPr&gt;&lt;w:ilvl w:val="0"/&gt;&lt;w:numId w:val="8"/&gt;&lt;/w:numPr&gt;&lt;/w:pPr&gt;</w:t>
      </w:r>
      <w:r>
        <w:br w:type="textWrapping"/>
      </w:r>
      <w:r>
        <w:t xml:space="preserve">  &lt;w:r&gt;</w:t>
      </w:r>
      <w:r>
        <w:br w:type="textWrapping"/>
      </w:r>
      <w:r>
        <w:t xml:space="preserve">    &lt;w:t&gt;Level 1 – numbering should be 1.&lt;/w:t&gt;</w:t>
      </w:r>
      <w:r>
        <w:br w:type="textWrapping"/>
      </w:r>
      <w:r>
        <w:t xml:space="preserve">  &lt;/w:r&gt;</w:t>
      </w:r>
      <w:r>
        <w:br w:type="textWrapping"/>
      </w:r>
      <w:r>
        <w:t>&lt;/w:p&gt;</w:t>
      </w:r>
    </w:p>
    <w:p w14:paraId="5ED60E89"/>
    <w:p w14:paraId="2715C9C3">
      <w:r>
        <w:rPr>
          <w:b/>
        </w:rPr>
        <w:t>Numbering XML snippet (all levels used + num mapping):</w:t>
      </w:r>
    </w:p>
    <w:p w14:paraId="3E95EE80"/>
    <w:p w14:paraId="5BD6D5EF">
      <w:r>
        <w:t>&lt;w:abstractNum w:abstractNumId="8"&gt;</w:t>
      </w:r>
      <w:r>
        <w:br w:type="textWrapping"/>
      </w:r>
      <w:r>
        <w:t xml:space="preserve">  &lt;w:lvl w:ilvl="0"&gt;</w:t>
      </w:r>
      <w:r>
        <w:br w:type="textWrapping"/>
      </w:r>
      <w:r>
        <w:t xml:space="preserve">    &lt;w:start w:val="1"/&gt;</w:t>
      </w:r>
      <w:r>
        <w:br w:type="textWrapping"/>
      </w:r>
      <w:r>
        <w:t xml:space="preserve">    &lt;w:numFmt w:val="decimal"/&gt;</w:t>
      </w:r>
      <w:r>
        <w:br w:type="textWrapping"/>
      </w:r>
      <w:r>
        <w:t xml:space="preserve">    &lt;w:lvlText w:val="%1."/&gt;</w:t>
      </w:r>
      <w:r>
        <w:br w:type="textWrapping"/>
      </w:r>
      <w:r>
        <w:t xml:space="preserve">  &lt;/w:lvl&gt;</w:t>
      </w:r>
      <w:r>
        <w:br w:type="textWrapping"/>
      </w:r>
      <w:r>
        <w:t xml:space="preserve">  &lt;w:lvl w:ilvl="1"&gt;</w:t>
      </w:r>
      <w:r>
        <w:br w:type="textWrapping"/>
      </w:r>
      <w:r>
        <w:t xml:space="preserve">    &lt;w:start w:val="1"/&gt;</w:t>
      </w:r>
      <w:r>
        <w:br w:type="textWrapping"/>
      </w:r>
      <w:r>
        <w:t xml:space="preserve">    &lt;w:numFmt w:val="decimal"/&gt;</w:t>
      </w:r>
      <w:r>
        <w:br w:type="textWrapping"/>
      </w:r>
      <w:r>
        <w:t xml:space="preserve">    &lt;w:lvlText w:val="%1.%2."/&gt;</w:t>
      </w:r>
      <w:r>
        <w:br w:type="textWrapping"/>
      </w:r>
      <w:r>
        <w:t xml:space="preserve">  &lt;/w:lvl&gt;</w:t>
      </w:r>
      <w:r>
        <w:br w:type="textWrapping"/>
      </w:r>
      <w:r>
        <w:t xml:space="preserve">  &lt;w:lvl w:ilvl="2"&gt;</w:t>
      </w:r>
      <w:r>
        <w:br w:type="textWrapping"/>
      </w:r>
      <w:r>
        <w:t xml:space="preserve">    &lt;w:start w:val="1"/&gt;</w:t>
      </w:r>
      <w:r>
        <w:br w:type="textWrapping"/>
      </w:r>
      <w:r>
        <w:t xml:space="preserve">    &lt;w:numFmt w:val="decimal"/&gt;</w:t>
      </w:r>
      <w:r>
        <w:br w:type="textWrapping"/>
      </w:r>
      <w:r>
        <w:t xml:space="preserve">    &lt;w:lvlText w:val="%1.%2.%3."/&gt;</w:t>
      </w:r>
      <w:r>
        <w:br w:type="textWrapping"/>
      </w:r>
      <w:r>
        <w:t xml:space="preserve">  &lt;/w:lvl&gt;</w:t>
      </w:r>
      <w:r>
        <w:br w:type="textWrapping"/>
      </w:r>
      <w:r>
        <w:t xml:space="preserve">  &lt;w:lvl w:ilvl="3"&gt;</w:t>
      </w:r>
      <w:r>
        <w:br w:type="textWrapping"/>
      </w:r>
      <w:r>
        <w:t xml:space="preserve">    &lt;w:start w:val="1"/&gt;</w:t>
      </w:r>
      <w:r>
        <w:br w:type="textWrapping"/>
      </w:r>
      <w:r>
        <w:t xml:space="preserve">    &lt;w:numFmt w:val="decimal"/&gt;</w:t>
      </w:r>
      <w:r>
        <w:br w:type="textWrapping"/>
      </w:r>
      <w:r>
        <w:t xml:space="preserve">    &lt;w:lvlText w:val="%1.%2.%3.%4."/&gt;</w:t>
      </w:r>
      <w:r>
        <w:br w:type="textWrapping"/>
      </w:r>
      <w:r>
        <w:t xml:space="preserve">  &lt;/w:lvl&gt;</w:t>
      </w:r>
      <w:r>
        <w:br w:type="textWrapping"/>
      </w:r>
      <w:r>
        <w:t>&lt;/w:abstractNum&gt;</w:t>
      </w:r>
      <w:r>
        <w:br w:type="textWrapping"/>
      </w:r>
      <w:r>
        <w:t>&lt;w:num w:numId="8"&gt;</w:t>
      </w:r>
      <w:r>
        <w:br w:type="textWrapping"/>
      </w:r>
      <w:r>
        <w:t xml:space="preserve">  &lt;w:abstractNumId w:val="8"/&gt;</w:t>
      </w:r>
      <w:r>
        <w:br w:type="textWrapping"/>
      </w:r>
      <w:r>
        <w:t>&lt;/w:num&gt;</w:t>
      </w:r>
    </w:p>
    <w:p w14:paraId="634F0DF4"/>
    <w:p w14:paraId="535D2D31">
      <w:r>
        <w:t>CSS mapping: CSS approx: nested &lt;ol&gt; with list-style-type: decimal at each level;</w:t>
      </w:r>
    </w:p>
    <w:p w14:paraId="4D2C5DF8"/>
    <w:p w14:paraId="12308504">
      <w:pPr>
        <w:pBdr>
          <w:bottom w:val="single" w:color="auto" w:sz="4" w:space="1"/>
        </w:pBdr>
      </w:pPr>
    </w:p>
    <w:p w14:paraId="64A16382"/>
    <w:p w14:paraId="4F56660A">
      <w:r>
        <w:rPr>
          <w:b/>
          <w:sz w:val="28"/>
        </w:rPr>
        <w:t>Lower-alpha list (multi-level)</w:t>
      </w:r>
    </w:p>
    <w:p w14:paraId="019D1CC8"/>
    <w:p w14:paraId="0A7BD435">
      <w:r>
        <w:t>Multi-level lower-alpha list with parentheses: (a), (a.a), (a.a.a), (a.a.a.a).</w:t>
      </w:r>
    </w:p>
    <w:p w14:paraId="6CCEF8CC"/>
    <w:p w14:paraId="3AA9FBD1">
      <w:r>
        <w:rPr>
          <w:b/>
        </w:rPr>
        <w:t>Sample List:</w:t>
      </w:r>
    </w:p>
    <w:p w14:paraId="2E1B4A2C"/>
    <w:p w14:paraId="0351857F">
      <w:pPr>
        <w:numPr>
          <w:ilvl w:val="0"/>
          <w:numId w:val="9"/>
        </w:numPr>
      </w:pPr>
      <w:r>
        <w:t>Level 1 – numbering should be (a).</w:t>
      </w:r>
    </w:p>
    <w:p w14:paraId="65E66068">
      <w:pPr>
        <w:numPr>
          <w:ilvl w:val="1"/>
          <w:numId w:val="9"/>
        </w:numPr>
      </w:pPr>
      <w:r>
        <w:t>Level 2 – numbering should be (a.a).</w:t>
      </w:r>
    </w:p>
    <w:p w14:paraId="6E34FD32">
      <w:pPr>
        <w:numPr>
          <w:ilvl w:val="2"/>
          <w:numId w:val="9"/>
        </w:numPr>
      </w:pPr>
      <w:r>
        <w:t>Level 3 – numbering should be (a.a.a).</w:t>
      </w:r>
    </w:p>
    <w:p w14:paraId="164F5B35">
      <w:pPr>
        <w:numPr>
          <w:ilvl w:val="3"/>
          <w:numId w:val="9"/>
        </w:numPr>
      </w:pPr>
      <w:r>
        <w:t>Level 4 – numbering should be (a.a.a.a).</w:t>
      </w:r>
    </w:p>
    <w:p w14:paraId="04118BE8">
      <w:pPr>
        <w:numPr>
          <w:ilvl w:val="0"/>
          <w:numId w:val="9"/>
        </w:numPr>
      </w:pPr>
      <w:r>
        <w:t>Level 1 – numbering should be (b).</w:t>
      </w:r>
    </w:p>
    <w:p w14:paraId="13717923"/>
    <w:p w14:paraId="7F51E03B">
      <w:r>
        <w:rPr>
          <w:b/>
        </w:rPr>
        <w:t>Paragraph XML for first list item:</w:t>
      </w:r>
    </w:p>
    <w:p w14:paraId="175C8262"/>
    <w:p w14:paraId="369C4657">
      <w:r>
        <w:t>&lt;w:p&gt;</w:t>
      </w:r>
      <w:r>
        <w:br w:type="textWrapping"/>
      </w:r>
      <w:r>
        <w:t xml:space="preserve">  &lt;w:pPr&gt;&lt;w:numPr&gt;&lt;w:ilvl w:val="0"/&gt;&lt;w:numId w:val="9"/&gt;&lt;/w:numPr&gt;&lt;/w:pPr&gt;</w:t>
      </w:r>
      <w:r>
        <w:br w:type="textWrapping"/>
      </w:r>
      <w:r>
        <w:t xml:space="preserve">  &lt;w:r&gt;</w:t>
      </w:r>
      <w:r>
        <w:br w:type="textWrapping"/>
      </w:r>
      <w:r>
        <w:t xml:space="preserve">    &lt;w:t&gt;Level 1 – numbering should be (a).&lt;/w:t&gt;</w:t>
      </w:r>
      <w:r>
        <w:br w:type="textWrapping"/>
      </w:r>
      <w:r>
        <w:t xml:space="preserve">  &lt;/w:r&gt;</w:t>
      </w:r>
      <w:r>
        <w:br w:type="textWrapping"/>
      </w:r>
      <w:r>
        <w:t>&lt;/w:p&gt;</w:t>
      </w:r>
    </w:p>
    <w:p w14:paraId="0EDE6D4D"/>
    <w:p w14:paraId="64129604">
      <w:r>
        <w:rPr>
          <w:b/>
        </w:rPr>
        <w:t>Numbering XML snippet (all levels used + num mapping):</w:t>
      </w:r>
    </w:p>
    <w:p w14:paraId="473958B8"/>
    <w:p w14:paraId="5520A680">
      <w:r>
        <w:t>&lt;w:abstractNum w:abstractNumId="9"&gt;</w:t>
      </w:r>
      <w:r>
        <w:br w:type="textWrapping"/>
      </w:r>
      <w:r>
        <w:t xml:space="preserve">  &lt;w:lvl w:ilvl="0"&gt;</w:t>
      </w:r>
      <w:r>
        <w:br w:type="textWrapping"/>
      </w:r>
      <w:r>
        <w:t xml:space="preserve">    &lt;w:start w:val="1"/&gt;</w:t>
      </w:r>
      <w:r>
        <w:br w:type="textWrapping"/>
      </w:r>
      <w:r>
        <w:t xml:space="preserve">    &lt;w:numFmt w:val="lowerLetter"/&gt;</w:t>
      </w:r>
      <w:r>
        <w:br w:type="textWrapping"/>
      </w:r>
      <w:r>
        <w:t xml:space="preserve">    &lt;w:lvlText w:val="(%1)"/&gt;</w:t>
      </w:r>
      <w:r>
        <w:br w:type="textWrapping"/>
      </w:r>
      <w:r>
        <w:t xml:space="preserve">  &lt;/w:lvl&gt;</w:t>
      </w:r>
      <w:r>
        <w:br w:type="textWrapping"/>
      </w:r>
      <w:r>
        <w:t xml:space="preserve">  &lt;w:lvl w:ilvl="1"&gt;</w:t>
      </w:r>
      <w:r>
        <w:br w:type="textWrapping"/>
      </w:r>
      <w:r>
        <w:t xml:space="preserve">    &lt;w:start w:val="1"/&gt;</w:t>
      </w:r>
      <w:r>
        <w:br w:type="textWrapping"/>
      </w:r>
      <w:r>
        <w:t xml:space="preserve">    &lt;w:numFmt w:val="lowerLetter"/&gt;</w:t>
      </w:r>
      <w:r>
        <w:br w:type="textWrapping"/>
      </w:r>
      <w:r>
        <w:t xml:space="preserve">    &lt;w:lvlText w:val="(%1.%2)"/&gt;</w:t>
      </w:r>
      <w:r>
        <w:br w:type="textWrapping"/>
      </w:r>
      <w:r>
        <w:t xml:space="preserve">  &lt;/w:lvl&gt;</w:t>
      </w:r>
      <w:r>
        <w:br w:type="textWrapping"/>
      </w:r>
      <w:r>
        <w:t xml:space="preserve">  &lt;w:lvl w:ilvl="2"&gt;</w:t>
      </w:r>
      <w:r>
        <w:br w:type="textWrapping"/>
      </w:r>
      <w:r>
        <w:t xml:space="preserve">    &lt;w:start w:val="1"/&gt;</w:t>
      </w:r>
      <w:r>
        <w:br w:type="textWrapping"/>
      </w:r>
      <w:r>
        <w:t xml:space="preserve">    &lt;w:numFmt w:val="lowerLetter"/&gt;</w:t>
      </w:r>
      <w:r>
        <w:br w:type="textWrapping"/>
      </w:r>
      <w:r>
        <w:t xml:space="preserve">    &lt;w:lvlText w:val="(%1.%2.%3)"/&gt;</w:t>
      </w:r>
      <w:r>
        <w:br w:type="textWrapping"/>
      </w:r>
      <w:r>
        <w:t xml:space="preserve">  &lt;/w:lvl&gt;</w:t>
      </w:r>
      <w:r>
        <w:br w:type="textWrapping"/>
      </w:r>
      <w:r>
        <w:t xml:space="preserve">  &lt;w:lvl w:ilvl="3"&gt;</w:t>
      </w:r>
      <w:r>
        <w:br w:type="textWrapping"/>
      </w:r>
      <w:r>
        <w:t xml:space="preserve">    &lt;w:start w:val="1"/&gt;</w:t>
      </w:r>
      <w:r>
        <w:br w:type="textWrapping"/>
      </w:r>
      <w:r>
        <w:t xml:space="preserve">    &lt;w:numFmt w:val="lowerLetter"/&gt;</w:t>
      </w:r>
      <w:r>
        <w:br w:type="textWrapping"/>
      </w:r>
      <w:r>
        <w:t xml:space="preserve">    &lt;w:lvlText w:val="(%1.%2.%3.%4)"/&gt;</w:t>
      </w:r>
      <w:r>
        <w:br w:type="textWrapping"/>
      </w:r>
      <w:r>
        <w:t xml:space="preserve">  &lt;/w:lvl&gt;</w:t>
      </w:r>
      <w:r>
        <w:br w:type="textWrapping"/>
      </w:r>
      <w:r>
        <w:t>&lt;/w:abstractNum&gt;</w:t>
      </w:r>
      <w:r>
        <w:br w:type="textWrapping"/>
      </w:r>
      <w:r>
        <w:t>&lt;w:num w:numId="9"&gt;</w:t>
      </w:r>
      <w:r>
        <w:br w:type="textWrapping"/>
      </w:r>
      <w:r>
        <w:t xml:space="preserve">  &lt;w:abstractNumId w:val="9"/&gt;</w:t>
      </w:r>
      <w:r>
        <w:br w:type="textWrapping"/>
      </w:r>
      <w:r>
        <w:t>&lt;/w:num&gt;</w:t>
      </w:r>
    </w:p>
    <w:p w14:paraId="09FC1401"/>
    <w:p w14:paraId="2B50CB31">
      <w:r>
        <w:t>CSS mapping: CSS approx: nested &lt;ol&gt; with list-style-type: lower-alpha;</w:t>
      </w:r>
    </w:p>
    <w:p w14:paraId="07C33E3A"/>
    <w:p w14:paraId="427B54CC">
      <w:pPr>
        <w:pBdr>
          <w:bottom w:val="single" w:color="auto" w:sz="4" w:space="1"/>
        </w:pBdr>
      </w:pPr>
    </w:p>
    <w:p w14:paraId="34613AAF"/>
    <w:p w14:paraId="71DF809D">
      <w:r>
        <w:rPr>
          <w:b/>
          <w:sz w:val="28"/>
        </w:rPr>
        <w:t>Upper-alpha list (multi-level)</w:t>
      </w:r>
    </w:p>
    <w:p w14:paraId="23B78C3F"/>
    <w:p w14:paraId="79B7E74C">
      <w:r>
        <w:t>Multi-level upper-alpha list with closing parenthesis.</w:t>
      </w:r>
    </w:p>
    <w:p w14:paraId="4F735474"/>
    <w:p w14:paraId="2C8F539C">
      <w:r>
        <w:rPr>
          <w:b/>
        </w:rPr>
        <w:t>Sample List:</w:t>
      </w:r>
    </w:p>
    <w:p w14:paraId="1BCE876C"/>
    <w:p w14:paraId="758F3FAC">
      <w:pPr>
        <w:numPr>
          <w:ilvl w:val="0"/>
          <w:numId w:val="10"/>
        </w:numPr>
      </w:pPr>
      <w:r>
        <w:t>Level 1 – numbering should be A).</w:t>
      </w:r>
    </w:p>
    <w:p w14:paraId="647342BA">
      <w:pPr>
        <w:numPr>
          <w:ilvl w:val="1"/>
          <w:numId w:val="10"/>
        </w:numPr>
      </w:pPr>
      <w:r>
        <w:t>Level 2 – numbering should be A.A).</w:t>
      </w:r>
    </w:p>
    <w:p w14:paraId="50244A45">
      <w:pPr>
        <w:numPr>
          <w:ilvl w:val="2"/>
          <w:numId w:val="10"/>
        </w:numPr>
      </w:pPr>
      <w:r>
        <w:t>Level 3 – numbering should be A.A.A).</w:t>
      </w:r>
    </w:p>
    <w:p w14:paraId="252706D8">
      <w:pPr>
        <w:numPr>
          <w:ilvl w:val="3"/>
          <w:numId w:val="10"/>
        </w:numPr>
      </w:pPr>
      <w:r>
        <w:t>Level 4 – numbering should be A.A.A.A).</w:t>
      </w:r>
    </w:p>
    <w:p w14:paraId="311D5902">
      <w:pPr>
        <w:numPr>
          <w:ilvl w:val="0"/>
          <w:numId w:val="10"/>
        </w:numPr>
      </w:pPr>
      <w:r>
        <w:t>Level 1 – numbering should be B).</w:t>
      </w:r>
    </w:p>
    <w:p w14:paraId="6C1AAF94"/>
    <w:p w14:paraId="28268E5F">
      <w:r>
        <w:rPr>
          <w:b/>
        </w:rPr>
        <w:t>Paragraph XML for first list item:</w:t>
      </w:r>
    </w:p>
    <w:p w14:paraId="0D589247"/>
    <w:p w14:paraId="0D90746C">
      <w:r>
        <w:t>&lt;w:p&gt;</w:t>
      </w:r>
      <w:r>
        <w:br w:type="textWrapping"/>
      </w:r>
      <w:r>
        <w:t xml:space="preserve">  &lt;w:pPr&gt;&lt;w:numPr&gt;&lt;w:ilvl w:val="0"/&gt;&lt;w:numId w:val="10"/&gt;&lt;/w:numPr&gt;&lt;/w:pPr&gt;</w:t>
      </w:r>
      <w:r>
        <w:br w:type="textWrapping"/>
      </w:r>
      <w:r>
        <w:t xml:space="preserve">  &lt;w:r&gt;</w:t>
      </w:r>
      <w:r>
        <w:br w:type="textWrapping"/>
      </w:r>
      <w:r>
        <w:t xml:space="preserve">    &lt;w:t&gt;Level 1 – numbering should be A).&lt;/w:t&gt;</w:t>
      </w:r>
      <w:r>
        <w:br w:type="textWrapping"/>
      </w:r>
      <w:r>
        <w:t xml:space="preserve">  &lt;/w:r&gt;</w:t>
      </w:r>
      <w:r>
        <w:br w:type="textWrapping"/>
      </w:r>
      <w:r>
        <w:t>&lt;/w:p&gt;</w:t>
      </w:r>
    </w:p>
    <w:p w14:paraId="05F7192D"/>
    <w:p w14:paraId="371849CC">
      <w:r>
        <w:rPr>
          <w:b/>
        </w:rPr>
        <w:t>Numbering XML snippet (all levels used + num mapping):</w:t>
      </w:r>
    </w:p>
    <w:p w14:paraId="2F25311A"/>
    <w:p w14:paraId="0178DAE4">
      <w:r>
        <w:t>&lt;w:abstractNum w:abstractNumId="10"&gt;</w:t>
      </w:r>
      <w:r>
        <w:br w:type="textWrapping"/>
      </w:r>
      <w:r>
        <w:t xml:space="preserve">  &lt;w:lvl w:ilvl="0"&gt;</w:t>
      </w:r>
      <w:r>
        <w:br w:type="textWrapping"/>
      </w:r>
      <w:r>
        <w:t xml:space="preserve">    &lt;w:start w:val="1"/&gt;</w:t>
      </w:r>
      <w:r>
        <w:br w:type="textWrapping"/>
      </w:r>
      <w:r>
        <w:t xml:space="preserve">    &lt;w:numFmt w:val="upperLetter"/&gt;</w:t>
      </w:r>
      <w:r>
        <w:br w:type="textWrapping"/>
      </w:r>
      <w:r>
        <w:t xml:space="preserve">    &lt;w:lvlText w:val="%1)"/&gt;</w:t>
      </w:r>
      <w:r>
        <w:br w:type="textWrapping"/>
      </w:r>
      <w:r>
        <w:t xml:space="preserve">  &lt;/w:lvl&gt;</w:t>
      </w:r>
      <w:r>
        <w:br w:type="textWrapping"/>
      </w:r>
      <w:r>
        <w:t xml:space="preserve">  &lt;w:lvl w:ilvl="1"&gt;</w:t>
      </w:r>
      <w:r>
        <w:br w:type="textWrapping"/>
      </w:r>
      <w:r>
        <w:t xml:space="preserve">    &lt;w:start w:val="1"/&gt;</w:t>
      </w:r>
      <w:r>
        <w:br w:type="textWrapping"/>
      </w:r>
      <w:r>
        <w:t xml:space="preserve">    &lt;w:numFmt w:val="upperLetter"/&gt;</w:t>
      </w:r>
      <w:r>
        <w:br w:type="textWrapping"/>
      </w:r>
      <w:r>
        <w:t xml:space="preserve">    &lt;w:lvlText w:val="%1.%2)"/&gt;</w:t>
      </w:r>
      <w:r>
        <w:br w:type="textWrapping"/>
      </w:r>
      <w:r>
        <w:t xml:space="preserve">  &lt;/w:lvl&gt;</w:t>
      </w:r>
      <w:r>
        <w:br w:type="textWrapping"/>
      </w:r>
      <w:r>
        <w:t xml:space="preserve">  &lt;w:lvl w:ilvl="2"&gt;</w:t>
      </w:r>
      <w:r>
        <w:br w:type="textWrapping"/>
      </w:r>
      <w:r>
        <w:t xml:space="preserve">    &lt;w:start w:val="1"/&gt;</w:t>
      </w:r>
      <w:r>
        <w:br w:type="textWrapping"/>
      </w:r>
      <w:r>
        <w:t xml:space="preserve">    &lt;w:numFmt w:val="upperLetter"/&gt;</w:t>
      </w:r>
      <w:r>
        <w:br w:type="textWrapping"/>
      </w:r>
      <w:r>
        <w:t xml:space="preserve">    &lt;w:lvlText w:val="%1.%2.%3)"/&gt;</w:t>
      </w:r>
      <w:r>
        <w:br w:type="textWrapping"/>
      </w:r>
      <w:r>
        <w:t xml:space="preserve">  &lt;/w:lvl&gt;</w:t>
      </w:r>
      <w:r>
        <w:br w:type="textWrapping"/>
      </w:r>
      <w:r>
        <w:t xml:space="preserve">  &lt;w:lvl w:ilvl="3"&gt;</w:t>
      </w:r>
      <w:r>
        <w:br w:type="textWrapping"/>
      </w:r>
      <w:r>
        <w:t xml:space="preserve">    &lt;w:start w:val="1"/&gt;</w:t>
      </w:r>
      <w:r>
        <w:br w:type="textWrapping"/>
      </w:r>
      <w:r>
        <w:t xml:space="preserve">    &lt;w:numFmt w:val="upperLetter"/&gt;</w:t>
      </w:r>
      <w:r>
        <w:br w:type="textWrapping"/>
      </w:r>
      <w:r>
        <w:t xml:space="preserve">    &lt;w:lvlText w:val="%1.%2.%3.%4)"/&gt;</w:t>
      </w:r>
      <w:r>
        <w:br w:type="textWrapping"/>
      </w:r>
      <w:r>
        <w:t xml:space="preserve">  &lt;/w:lvl&gt;</w:t>
      </w:r>
      <w:r>
        <w:br w:type="textWrapping"/>
      </w:r>
      <w:r>
        <w:t>&lt;/w:abstractNum&gt;</w:t>
      </w:r>
      <w:r>
        <w:br w:type="textWrapping"/>
      </w:r>
      <w:r>
        <w:t>&lt;w:num w:numId="10"&gt;</w:t>
      </w:r>
      <w:r>
        <w:br w:type="textWrapping"/>
      </w:r>
      <w:r>
        <w:t xml:space="preserve">  &lt;w:abstractNumId w:val="10"/&gt;</w:t>
      </w:r>
      <w:r>
        <w:br w:type="textWrapping"/>
      </w:r>
      <w:r>
        <w:t>&lt;/w:num&gt;</w:t>
      </w:r>
    </w:p>
    <w:p w14:paraId="3F70FC60"/>
    <w:p w14:paraId="48A19178">
      <w:r>
        <w:t>CSS mapping: CSS approx: nested &lt;ol&gt; with list-style-type: upper-alpha;</w:t>
      </w:r>
    </w:p>
    <w:p w14:paraId="6B548E60"/>
    <w:p w14:paraId="7F433253">
      <w:pPr>
        <w:pBdr>
          <w:bottom w:val="single" w:color="auto" w:sz="4" w:space="1"/>
        </w:pBdr>
      </w:pPr>
    </w:p>
    <w:p w14:paraId="58258484"/>
    <w:p w14:paraId="653F16BF">
      <w:r>
        <w:rPr>
          <w:b/>
          <w:sz w:val="28"/>
        </w:rPr>
        <w:t>Lower-roman list (multi-level)</w:t>
      </w:r>
    </w:p>
    <w:p w14:paraId="2BF213AA"/>
    <w:p w14:paraId="28D7F071">
      <w:r>
        <w:t>Multi-level lower-roman list: i., i.i., i.i.i., i.i.i.i.</w:t>
      </w:r>
    </w:p>
    <w:p w14:paraId="611F147A"/>
    <w:p w14:paraId="41866A9A">
      <w:r>
        <w:rPr>
          <w:b/>
        </w:rPr>
        <w:t>Sample List:</w:t>
      </w:r>
    </w:p>
    <w:p w14:paraId="462579EB"/>
    <w:p w14:paraId="6CBC2ADC">
      <w:pPr>
        <w:numPr>
          <w:ilvl w:val="0"/>
          <w:numId w:val="11"/>
        </w:numPr>
      </w:pPr>
      <w:r>
        <w:t>Level 1 – numbering should be i.</w:t>
      </w:r>
    </w:p>
    <w:p w14:paraId="65914529">
      <w:pPr>
        <w:numPr>
          <w:ilvl w:val="1"/>
          <w:numId w:val="11"/>
        </w:numPr>
      </w:pPr>
      <w:r>
        <w:t>Level 2 – numbering should be i.i.</w:t>
      </w:r>
    </w:p>
    <w:p w14:paraId="63095559">
      <w:pPr>
        <w:numPr>
          <w:ilvl w:val="2"/>
          <w:numId w:val="11"/>
        </w:numPr>
      </w:pPr>
      <w:r>
        <w:t>Level 3 – numbering should be i.i.i.</w:t>
      </w:r>
    </w:p>
    <w:p w14:paraId="75F800C9">
      <w:pPr>
        <w:numPr>
          <w:ilvl w:val="3"/>
          <w:numId w:val="11"/>
        </w:numPr>
      </w:pPr>
      <w:r>
        <w:t>Level 4 – numbering should be i.i.i.i.</w:t>
      </w:r>
    </w:p>
    <w:p w14:paraId="65B6A81F">
      <w:pPr>
        <w:numPr>
          <w:ilvl w:val="0"/>
          <w:numId w:val="11"/>
        </w:numPr>
      </w:pPr>
      <w:r>
        <w:t>Level 1 – numbering should be ii.</w:t>
      </w:r>
    </w:p>
    <w:p w14:paraId="495D34D3"/>
    <w:p w14:paraId="574A4911">
      <w:r>
        <w:rPr>
          <w:b/>
        </w:rPr>
        <w:t>Paragraph XML for first list item:</w:t>
      </w:r>
    </w:p>
    <w:p w14:paraId="45918279"/>
    <w:p w14:paraId="171BE780">
      <w:r>
        <w:t>&lt;w:p&gt;</w:t>
      </w:r>
      <w:r>
        <w:br w:type="textWrapping"/>
      </w:r>
      <w:r>
        <w:t xml:space="preserve">  &lt;w:pPr&gt;&lt;w:numPr&gt;&lt;w:ilvl w:val="0"/&gt;&lt;w:numId w:val="11"/&gt;&lt;/w:numPr&gt;&lt;/w:pPr&gt;</w:t>
      </w:r>
      <w:r>
        <w:br w:type="textWrapping"/>
      </w:r>
      <w:r>
        <w:t xml:space="preserve">  &lt;w:r&gt;</w:t>
      </w:r>
      <w:r>
        <w:br w:type="textWrapping"/>
      </w:r>
      <w:r>
        <w:t xml:space="preserve">    &lt;w:t&gt;Level 1 – numbering should be i.&lt;/w:t&gt;</w:t>
      </w:r>
      <w:r>
        <w:br w:type="textWrapping"/>
      </w:r>
      <w:r>
        <w:t xml:space="preserve">  &lt;/w:r&gt;</w:t>
      </w:r>
      <w:r>
        <w:br w:type="textWrapping"/>
      </w:r>
      <w:r>
        <w:t>&lt;/w:p&gt;</w:t>
      </w:r>
    </w:p>
    <w:p w14:paraId="5935FA6C"/>
    <w:p w14:paraId="4D4C1BFE">
      <w:r>
        <w:rPr>
          <w:b/>
        </w:rPr>
        <w:t>Numbering XML snippet (all levels used + num mapping):</w:t>
      </w:r>
    </w:p>
    <w:p w14:paraId="7CBAA3EA"/>
    <w:p w14:paraId="521DF5BC">
      <w:r>
        <w:t>&lt;w:abstractNum w:abstractNumId="11"&gt;</w:t>
      </w:r>
      <w:r>
        <w:br w:type="textWrapping"/>
      </w:r>
      <w:r>
        <w:t xml:space="preserve">  &lt;w:lvl w:ilvl="0"&gt;</w:t>
      </w:r>
      <w:r>
        <w:br w:type="textWrapping"/>
      </w:r>
      <w:r>
        <w:t xml:space="preserve">    &lt;w:start w:val="1"/&gt;</w:t>
      </w:r>
      <w:r>
        <w:br w:type="textWrapping"/>
      </w:r>
      <w:r>
        <w:t xml:space="preserve">    &lt;w:numFmt w:val="lowerRoman"/&gt;</w:t>
      </w:r>
      <w:r>
        <w:br w:type="textWrapping"/>
      </w:r>
      <w:r>
        <w:t xml:space="preserve">    &lt;w:lvlText w:val="%1."/&gt;</w:t>
      </w:r>
      <w:r>
        <w:br w:type="textWrapping"/>
      </w:r>
      <w:r>
        <w:t xml:space="preserve">  &lt;/w:lvl&gt;</w:t>
      </w:r>
      <w:r>
        <w:br w:type="textWrapping"/>
      </w:r>
      <w:r>
        <w:t xml:space="preserve">  &lt;w:lvl w:ilvl="1"&gt;</w:t>
      </w:r>
      <w:r>
        <w:br w:type="textWrapping"/>
      </w:r>
      <w:r>
        <w:t xml:space="preserve">    &lt;w:start w:val="1"/&gt;</w:t>
      </w:r>
      <w:r>
        <w:br w:type="textWrapping"/>
      </w:r>
      <w:r>
        <w:t xml:space="preserve">    &lt;w:numFmt w:val="lowerRoman"/&gt;</w:t>
      </w:r>
      <w:r>
        <w:br w:type="textWrapping"/>
      </w:r>
      <w:r>
        <w:t xml:space="preserve">    &lt;w:lvlText w:val="%1.%2."/&gt;</w:t>
      </w:r>
      <w:r>
        <w:br w:type="textWrapping"/>
      </w:r>
      <w:r>
        <w:t xml:space="preserve">  &lt;/w:lvl&gt;</w:t>
      </w:r>
      <w:r>
        <w:br w:type="textWrapping"/>
      </w:r>
      <w:r>
        <w:t xml:space="preserve">  &lt;w:lvl w:ilvl="2"&gt;</w:t>
      </w:r>
      <w:r>
        <w:br w:type="textWrapping"/>
      </w:r>
      <w:r>
        <w:t xml:space="preserve">    &lt;w:start w:val="1"/&gt;</w:t>
      </w:r>
      <w:r>
        <w:br w:type="textWrapping"/>
      </w:r>
      <w:r>
        <w:t xml:space="preserve">    &lt;w:numFmt w:val="lowerRoman"/&gt;</w:t>
      </w:r>
      <w:r>
        <w:br w:type="textWrapping"/>
      </w:r>
      <w:r>
        <w:t xml:space="preserve">    &lt;w:lvlText w:val="%1.%2.%3."/&gt;</w:t>
      </w:r>
      <w:r>
        <w:br w:type="textWrapping"/>
      </w:r>
      <w:r>
        <w:t xml:space="preserve">  &lt;/w:lvl&gt;</w:t>
      </w:r>
      <w:r>
        <w:br w:type="textWrapping"/>
      </w:r>
      <w:r>
        <w:t xml:space="preserve">  &lt;w:lvl w:ilvl="3"&gt;</w:t>
      </w:r>
      <w:r>
        <w:br w:type="textWrapping"/>
      </w:r>
      <w:r>
        <w:t xml:space="preserve">    &lt;w:start w:val="1"/&gt;</w:t>
      </w:r>
      <w:r>
        <w:br w:type="textWrapping"/>
      </w:r>
      <w:r>
        <w:t xml:space="preserve">    &lt;w:numFmt w:val="lowerRoman"/&gt;</w:t>
      </w:r>
      <w:r>
        <w:br w:type="textWrapping"/>
      </w:r>
      <w:r>
        <w:t xml:space="preserve">    &lt;w:lvlText w:val="%1.%2.%3.%4."/&gt;</w:t>
      </w:r>
      <w:r>
        <w:br w:type="textWrapping"/>
      </w:r>
      <w:r>
        <w:t xml:space="preserve">  &lt;/w:lvl&gt;</w:t>
      </w:r>
      <w:r>
        <w:br w:type="textWrapping"/>
      </w:r>
      <w:r>
        <w:t>&lt;/w:abstractNum&gt;</w:t>
      </w:r>
      <w:r>
        <w:br w:type="textWrapping"/>
      </w:r>
      <w:r>
        <w:t>&lt;w:num w:numId="11"&gt;</w:t>
      </w:r>
      <w:r>
        <w:br w:type="textWrapping"/>
      </w:r>
      <w:r>
        <w:t xml:space="preserve">  &lt;w:abstractNumId w:val="11"/&gt;</w:t>
      </w:r>
      <w:r>
        <w:br w:type="textWrapping"/>
      </w:r>
      <w:r>
        <w:t>&lt;/w:num&gt;</w:t>
      </w:r>
    </w:p>
    <w:p w14:paraId="57D58038"/>
    <w:p w14:paraId="612C61D4">
      <w:r>
        <w:t>CSS mapping: CSS approx: nested &lt;ol&gt; with list-style-type: lower-roman;</w:t>
      </w:r>
    </w:p>
    <w:p w14:paraId="384DB882"/>
    <w:p w14:paraId="08CC814A">
      <w:pPr>
        <w:pBdr>
          <w:bottom w:val="single" w:color="auto" w:sz="4" w:space="1"/>
        </w:pBdr>
      </w:pPr>
    </w:p>
    <w:p w14:paraId="2E9FBE13"/>
    <w:p w14:paraId="43A31E75">
      <w:r>
        <w:rPr>
          <w:b/>
          <w:sz w:val="28"/>
        </w:rPr>
        <w:t>Upper-roman list (multi-level)</w:t>
      </w:r>
    </w:p>
    <w:p w14:paraId="15416F0B"/>
    <w:p w14:paraId="1A62556E">
      <w:r>
        <w:t>Multi-level upper-roman list with parentheses.</w:t>
      </w:r>
    </w:p>
    <w:p w14:paraId="62B40E90"/>
    <w:p w14:paraId="26D94410">
      <w:r>
        <w:rPr>
          <w:b/>
        </w:rPr>
        <w:t>Sample List:</w:t>
      </w:r>
    </w:p>
    <w:p w14:paraId="181D1B63"/>
    <w:p w14:paraId="0A609A11">
      <w:pPr>
        <w:numPr>
          <w:ilvl w:val="0"/>
          <w:numId w:val="12"/>
        </w:numPr>
      </w:pPr>
      <w:r>
        <w:t>Level 1 – numbering should be (I).</w:t>
      </w:r>
    </w:p>
    <w:p w14:paraId="4D2AF1C8">
      <w:pPr>
        <w:numPr>
          <w:ilvl w:val="1"/>
          <w:numId w:val="12"/>
        </w:numPr>
      </w:pPr>
      <w:r>
        <w:t>Level 2 – numbering should be (I.I).</w:t>
      </w:r>
    </w:p>
    <w:p w14:paraId="2ECD190C">
      <w:pPr>
        <w:numPr>
          <w:ilvl w:val="2"/>
          <w:numId w:val="12"/>
        </w:numPr>
      </w:pPr>
      <w:r>
        <w:t>Level 3 – numbering should be (I.I.I).</w:t>
      </w:r>
    </w:p>
    <w:p w14:paraId="612129B8">
      <w:pPr>
        <w:numPr>
          <w:ilvl w:val="3"/>
          <w:numId w:val="12"/>
        </w:numPr>
      </w:pPr>
      <w:r>
        <w:t>Level 4 – numbering should be (I.I.I.I).</w:t>
      </w:r>
    </w:p>
    <w:p w14:paraId="4D43BBF3">
      <w:pPr>
        <w:numPr>
          <w:ilvl w:val="0"/>
          <w:numId w:val="12"/>
        </w:numPr>
      </w:pPr>
      <w:r>
        <w:t>Level 1 – numbering should be (II).</w:t>
      </w:r>
    </w:p>
    <w:p w14:paraId="490D435A"/>
    <w:p w14:paraId="513A2DD2">
      <w:r>
        <w:rPr>
          <w:b/>
        </w:rPr>
        <w:t>Paragraph XML for first list item:</w:t>
      </w:r>
    </w:p>
    <w:p w14:paraId="07BA656F"/>
    <w:p w14:paraId="47ED141C">
      <w:r>
        <w:t>&lt;w:p&gt;</w:t>
      </w:r>
      <w:r>
        <w:br w:type="textWrapping"/>
      </w:r>
      <w:r>
        <w:t xml:space="preserve">  &lt;w:pPr&gt;&lt;w:numPr&gt;&lt;w:ilvl w:val="0"/&gt;&lt;w:numId w:val="12"/&gt;&lt;/w:numPr&gt;&lt;/w:pPr&gt;</w:t>
      </w:r>
      <w:r>
        <w:br w:type="textWrapping"/>
      </w:r>
      <w:r>
        <w:t xml:space="preserve">  &lt;w:r&gt;</w:t>
      </w:r>
      <w:r>
        <w:br w:type="textWrapping"/>
      </w:r>
      <w:r>
        <w:t xml:space="preserve">    &lt;w:t&gt;Level 1 – numbering should be (I).&lt;/w:t&gt;</w:t>
      </w:r>
      <w:r>
        <w:br w:type="textWrapping"/>
      </w:r>
      <w:r>
        <w:t xml:space="preserve">  &lt;/w:r&gt;</w:t>
      </w:r>
      <w:r>
        <w:br w:type="textWrapping"/>
      </w:r>
      <w:r>
        <w:t>&lt;/w:p&gt;</w:t>
      </w:r>
    </w:p>
    <w:p w14:paraId="4C0D2664"/>
    <w:p w14:paraId="428E12CD">
      <w:r>
        <w:rPr>
          <w:b/>
        </w:rPr>
        <w:t>Numbering XML snippet (all levels used + num mapping):</w:t>
      </w:r>
    </w:p>
    <w:p w14:paraId="6B100F26"/>
    <w:p w14:paraId="720B1DC8">
      <w:r>
        <w:t>&lt;w:abstractNum w:abstractNumId="12"&gt;</w:t>
      </w:r>
      <w:r>
        <w:br w:type="textWrapping"/>
      </w:r>
      <w:r>
        <w:t xml:space="preserve">  &lt;w:lvl w:ilvl="0"&gt;</w:t>
      </w:r>
      <w:r>
        <w:br w:type="textWrapping"/>
      </w:r>
      <w:r>
        <w:t xml:space="preserve">    &lt;w:start w:val="1"/&gt;</w:t>
      </w:r>
      <w:r>
        <w:br w:type="textWrapping"/>
      </w:r>
      <w:r>
        <w:t xml:space="preserve">    &lt;w:numFmt w:val="upperRoman"/&gt;</w:t>
      </w:r>
      <w:r>
        <w:br w:type="textWrapping"/>
      </w:r>
      <w:r>
        <w:t xml:space="preserve">    &lt;w:lvlText w:val="(%1)"/&gt;</w:t>
      </w:r>
      <w:r>
        <w:br w:type="textWrapping"/>
      </w:r>
      <w:r>
        <w:t xml:space="preserve">  &lt;/w:lvl&gt;</w:t>
      </w:r>
      <w:r>
        <w:br w:type="textWrapping"/>
      </w:r>
      <w:r>
        <w:t xml:space="preserve">  &lt;w:lvl w:ilvl="1"&gt;</w:t>
      </w:r>
      <w:r>
        <w:br w:type="textWrapping"/>
      </w:r>
      <w:r>
        <w:t xml:space="preserve">    &lt;w:start w:val="1"/&gt;</w:t>
      </w:r>
      <w:r>
        <w:br w:type="textWrapping"/>
      </w:r>
      <w:r>
        <w:t xml:space="preserve">    &lt;w:numFmt w:val="upperRoman"/&gt;</w:t>
      </w:r>
      <w:r>
        <w:br w:type="textWrapping"/>
      </w:r>
      <w:r>
        <w:t xml:space="preserve">    &lt;w:lvlText w:val="(%1.%2)"/&gt;</w:t>
      </w:r>
      <w:r>
        <w:br w:type="textWrapping"/>
      </w:r>
      <w:r>
        <w:t xml:space="preserve">  &lt;/w:lvl&gt;</w:t>
      </w:r>
      <w:r>
        <w:br w:type="textWrapping"/>
      </w:r>
      <w:r>
        <w:t xml:space="preserve">  &lt;w:lvl w:ilvl="2"&gt;</w:t>
      </w:r>
      <w:r>
        <w:br w:type="textWrapping"/>
      </w:r>
      <w:r>
        <w:t xml:space="preserve">    &lt;w:start w:val="1"/&gt;</w:t>
      </w:r>
      <w:r>
        <w:br w:type="textWrapping"/>
      </w:r>
      <w:r>
        <w:t xml:space="preserve">    &lt;w:numFmt w:val="upperRoman"/&gt;</w:t>
      </w:r>
      <w:r>
        <w:br w:type="textWrapping"/>
      </w:r>
      <w:r>
        <w:t xml:space="preserve">    &lt;w:lvlText w:val="(%1.%2.%3)"/&gt;</w:t>
      </w:r>
      <w:r>
        <w:br w:type="textWrapping"/>
      </w:r>
      <w:r>
        <w:t xml:space="preserve">  &lt;/w:lvl&gt;</w:t>
      </w:r>
      <w:r>
        <w:br w:type="textWrapping"/>
      </w:r>
      <w:r>
        <w:t xml:space="preserve">  &lt;w:lvl w:ilvl="3"&gt;</w:t>
      </w:r>
      <w:r>
        <w:br w:type="textWrapping"/>
      </w:r>
      <w:r>
        <w:t xml:space="preserve">    &lt;w:start w:val="1"/&gt;</w:t>
      </w:r>
      <w:r>
        <w:br w:type="textWrapping"/>
      </w:r>
      <w:r>
        <w:t xml:space="preserve">    &lt;w:numFmt w:val="upperRoman"/&gt;</w:t>
      </w:r>
      <w:r>
        <w:br w:type="textWrapping"/>
      </w:r>
      <w:r>
        <w:t xml:space="preserve">    &lt;w:lvlText w:val="(%1.%2.%3.%4)"/&gt;</w:t>
      </w:r>
      <w:r>
        <w:br w:type="textWrapping"/>
      </w:r>
      <w:r>
        <w:t xml:space="preserve">  &lt;/w:lvl&gt;</w:t>
      </w:r>
      <w:r>
        <w:br w:type="textWrapping"/>
      </w:r>
      <w:r>
        <w:t>&lt;/w:abstractNum&gt;</w:t>
      </w:r>
      <w:r>
        <w:br w:type="textWrapping"/>
      </w:r>
      <w:r>
        <w:t>&lt;w:num w:numId="12"&gt;</w:t>
      </w:r>
      <w:r>
        <w:br w:type="textWrapping"/>
      </w:r>
      <w:r>
        <w:t xml:space="preserve">  &lt;w:abstractNumId w:val="12"/&gt;</w:t>
      </w:r>
      <w:r>
        <w:br w:type="textWrapping"/>
      </w:r>
      <w:r>
        <w:t>&lt;/w:num&gt;</w:t>
      </w:r>
    </w:p>
    <w:p w14:paraId="46256F4F"/>
    <w:p w14:paraId="7021B6A6">
      <w:r>
        <w:t>CSS mapping: CSS approx: nested &lt;ol&gt; with list-style-type: upper-roman;</w:t>
      </w:r>
    </w:p>
    <w:p w14:paraId="598004C9"/>
    <w:p w14:paraId="1869BBBB">
      <w:pPr>
        <w:pBdr>
          <w:bottom w:val="single" w:color="auto" w:sz="4" w:space="1"/>
        </w:pBdr>
      </w:pPr>
    </w:p>
    <w:p w14:paraId="4493E670"/>
    <w:p w14:paraId="3B0A0F2F">
      <w:r>
        <w:rPr>
          <w:b/>
          <w:sz w:val="28"/>
        </w:rPr>
        <w:t>Bulleted list (• → ○ → ▪ → •)</w:t>
      </w:r>
    </w:p>
    <w:p w14:paraId="69A99998"/>
    <w:p w14:paraId="78BBD577">
      <w:r>
        <w:t>Multi-level bullet list: •, ○, ▪, • (four levels).</w:t>
      </w:r>
    </w:p>
    <w:p w14:paraId="36FCAA8A"/>
    <w:p w14:paraId="53854B91">
      <w:r>
        <w:rPr>
          <w:b/>
        </w:rPr>
        <w:t>Sample List:</w:t>
      </w:r>
    </w:p>
    <w:p w14:paraId="27BB3DF2"/>
    <w:p w14:paraId="10BA60FE">
      <w:pPr>
        <w:numPr>
          <w:ilvl w:val="0"/>
          <w:numId w:val="13"/>
        </w:numPr>
      </w:pPr>
      <w:r>
        <w:t>Level 1 – bullet should be •.</w:t>
      </w:r>
    </w:p>
    <w:p w14:paraId="2EEC8D5B">
      <w:pPr>
        <w:numPr>
          <w:ilvl w:val="1"/>
          <w:numId w:val="13"/>
        </w:numPr>
      </w:pPr>
      <w:r>
        <w:t>Level 2 – bullet should be ○.</w:t>
      </w:r>
    </w:p>
    <w:p w14:paraId="40E2DF11">
      <w:pPr>
        <w:numPr>
          <w:ilvl w:val="2"/>
          <w:numId w:val="13"/>
        </w:numPr>
      </w:pPr>
      <w:r>
        <w:t>Level 3 – bullet should be ▪.</w:t>
      </w:r>
    </w:p>
    <w:p w14:paraId="5F125955">
      <w:pPr>
        <w:numPr>
          <w:ilvl w:val="3"/>
          <w:numId w:val="13"/>
        </w:numPr>
      </w:pPr>
      <w:r>
        <w:t>Level 4 – bullet should be • again.</w:t>
      </w:r>
    </w:p>
    <w:p w14:paraId="4D91B3FD">
      <w:pPr>
        <w:numPr>
          <w:ilvl w:val="0"/>
          <w:numId w:val="13"/>
        </w:numPr>
      </w:pPr>
      <w:r>
        <w:t>Level 1 – bullet should be •.</w:t>
      </w:r>
    </w:p>
    <w:p w14:paraId="70F85313"/>
    <w:p w14:paraId="76A25FFC">
      <w:r>
        <w:rPr>
          <w:b/>
        </w:rPr>
        <w:t>Paragraph XML for first list item:</w:t>
      </w:r>
    </w:p>
    <w:p w14:paraId="4C7097A2"/>
    <w:p w14:paraId="16D0258D">
      <w:r>
        <w:t>&lt;w:p&gt;</w:t>
      </w:r>
      <w:r>
        <w:br w:type="textWrapping"/>
      </w:r>
      <w:r>
        <w:t xml:space="preserve">  &lt;w:pPr&gt;&lt;w:numPr&gt;&lt;w:ilvl w:val="0"/&gt;&lt;w:numId w:val="13"/&gt;&lt;/w:numPr&gt;&lt;/w:pPr&gt;</w:t>
      </w:r>
      <w:r>
        <w:br w:type="textWrapping"/>
      </w:r>
      <w:r>
        <w:t xml:space="preserve">  &lt;w:r&gt;</w:t>
      </w:r>
      <w:r>
        <w:br w:type="textWrapping"/>
      </w:r>
      <w:r>
        <w:t xml:space="preserve">    &lt;w:t&gt;Level 1 – bullet should be •.&lt;/w:t&gt;</w:t>
      </w:r>
      <w:r>
        <w:br w:type="textWrapping"/>
      </w:r>
      <w:r>
        <w:t xml:space="preserve">  &lt;/w:r&gt;</w:t>
      </w:r>
      <w:r>
        <w:br w:type="textWrapping"/>
      </w:r>
      <w:r>
        <w:t>&lt;/w:p&gt;</w:t>
      </w:r>
    </w:p>
    <w:p w14:paraId="4A89F294"/>
    <w:p w14:paraId="73743BB9">
      <w:r>
        <w:rPr>
          <w:b/>
        </w:rPr>
        <w:t>Numbering XML snippet (all levels used + num mapping):</w:t>
      </w:r>
    </w:p>
    <w:p w14:paraId="6826359F"/>
    <w:p w14:paraId="4B3C8BC5">
      <w:r>
        <w:t>&lt;w:abstractNum w:abstractNumId="13"&gt;</w:t>
      </w:r>
      <w:r>
        <w:br w:type="textWrapping"/>
      </w:r>
      <w:r>
        <w:t xml:space="preserve">  &lt;w:lvl w:ilvl="0"&gt;</w:t>
      </w:r>
      <w:r>
        <w:br w:type="textWrapping"/>
      </w:r>
      <w:r>
        <w:t xml:space="preserve">    &lt;w:start w:val="1"/&gt;</w:t>
      </w:r>
      <w:r>
        <w:br w:type="textWrapping"/>
      </w:r>
      <w:r>
        <w:t xml:space="preserve">    &lt;w:numFmt w:val="bullet"/&gt;</w:t>
      </w:r>
      <w:r>
        <w:br w:type="textWrapping"/>
      </w:r>
      <w:r>
        <w:t xml:space="preserve">    &lt;w:lvlText w:val="•"/&gt;</w:t>
      </w:r>
      <w:r>
        <w:br w:type="textWrapping"/>
      </w:r>
      <w:r>
        <w:t xml:space="preserve">  &lt;/w:lvl&gt;</w:t>
      </w:r>
      <w:r>
        <w:br w:type="textWrapping"/>
      </w:r>
      <w:r>
        <w:t xml:space="preserve">  &lt;w:lvl w:ilvl="1"&gt;</w:t>
      </w:r>
      <w:r>
        <w:br w:type="textWrapping"/>
      </w:r>
      <w:r>
        <w:t xml:space="preserve">    &lt;w:start w:val="1"/&gt;</w:t>
      </w:r>
      <w:r>
        <w:br w:type="textWrapping"/>
      </w:r>
      <w:r>
        <w:t xml:space="preserve">    &lt;w:numFmt w:val="bullet"/&gt;</w:t>
      </w:r>
      <w:r>
        <w:br w:type="textWrapping"/>
      </w:r>
      <w:r>
        <w:t xml:space="preserve">    &lt;w:lvlText w:val="○"/&gt;</w:t>
      </w:r>
      <w:r>
        <w:br w:type="textWrapping"/>
      </w:r>
      <w:r>
        <w:t xml:space="preserve">  &lt;/w:lvl&gt;</w:t>
      </w:r>
      <w:r>
        <w:br w:type="textWrapping"/>
      </w:r>
      <w:r>
        <w:t xml:space="preserve">  &lt;w:lvl w:ilvl="2"&gt;</w:t>
      </w:r>
      <w:r>
        <w:br w:type="textWrapping"/>
      </w:r>
      <w:r>
        <w:t xml:space="preserve">    &lt;w:start w:val="1"/&gt;</w:t>
      </w:r>
      <w:r>
        <w:br w:type="textWrapping"/>
      </w:r>
      <w:r>
        <w:t xml:space="preserve">    &lt;w:numFmt w:val="bullet"/&gt;</w:t>
      </w:r>
      <w:r>
        <w:br w:type="textWrapping"/>
      </w:r>
      <w:r>
        <w:t xml:space="preserve">    &lt;w:lvlText w:val="▪"/&gt;</w:t>
      </w:r>
      <w:r>
        <w:br w:type="textWrapping"/>
      </w:r>
      <w:r>
        <w:t xml:space="preserve">  &lt;/w:lvl&gt;</w:t>
      </w:r>
      <w:r>
        <w:br w:type="textWrapping"/>
      </w:r>
      <w:r>
        <w:t xml:space="preserve">  &lt;w:lvl w:ilvl="3"&gt;</w:t>
      </w:r>
      <w:r>
        <w:br w:type="textWrapping"/>
      </w:r>
      <w:r>
        <w:t xml:space="preserve">    &lt;w:start w:val="1"/&gt;</w:t>
      </w:r>
      <w:r>
        <w:br w:type="textWrapping"/>
      </w:r>
      <w:r>
        <w:t xml:space="preserve">    &lt;w:numFmt w:val="bullet"/&gt;</w:t>
      </w:r>
      <w:r>
        <w:br w:type="textWrapping"/>
      </w:r>
      <w:r>
        <w:t xml:space="preserve">    &lt;w:lvlText w:val="•"/&gt;</w:t>
      </w:r>
      <w:r>
        <w:br w:type="textWrapping"/>
      </w:r>
      <w:r>
        <w:t xml:space="preserve">  &lt;/w:lvl&gt;</w:t>
      </w:r>
      <w:r>
        <w:br w:type="textWrapping"/>
      </w:r>
      <w:r>
        <w:t>&lt;/w:abstractNum&gt;</w:t>
      </w:r>
      <w:r>
        <w:br w:type="textWrapping"/>
      </w:r>
      <w:r>
        <w:t>&lt;w:num w:numId="13"&gt;</w:t>
      </w:r>
      <w:r>
        <w:br w:type="textWrapping"/>
      </w:r>
      <w:r>
        <w:t xml:space="preserve">  &lt;w:abstractNumId w:val="13"/&gt;</w:t>
      </w:r>
      <w:r>
        <w:br w:type="textWrapping"/>
      </w:r>
      <w:r>
        <w:t>&lt;/w:num&gt;</w:t>
      </w:r>
    </w:p>
    <w:p w14:paraId="16A5FB09"/>
    <w:p w14:paraId="1E762B67">
      <w:r>
        <w:t>CSS mapping: CSS: nested &lt;ul&gt; with list-style-type: disc / circle / square / disc;</w:t>
      </w:r>
    </w:p>
    <w:p w14:paraId="7F24974B"/>
    <w:p w14:paraId="698FBB0F">
      <w:pPr>
        <w:pBdr>
          <w:bottom w:val="single" w:color="auto" w:sz="4" w:space="1"/>
        </w:pBdr>
      </w:pPr>
    </w:p>
    <w:p w14:paraId="32958FAD"/>
    <w:p w14:paraId="39BE3B7F">
      <w:r>
        <w:rPr>
          <w:b/>
          <w:sz w:val="28"/>
        </w:rPr>
        <w:t>Combination list: 1 → (a) → i) → •</w:t>
      </w:r>
    </w:p>
    <w:p w14:paraId="5B38965F"/>
    <w:p w14:paraId="2BE9E56C">
      <w:r>
        <w:t>Four-level combination: 1., (a), i), •.</w:t>
      </w:r>
    </w:p>
    <w:p w14:paraId="603942C8"/>
    <w:p w14:paraId="700B9CC7">
      <w:r>
        <w:rPr>
          <w:b/>
        </w:rPr>
        <w:t>Sample List:</w:t>
      </w:r>
    </w:p>
    <w:p w14:paraId="4453DA36"/>
    <w:p w14:paraId="7FC76A02">
      <w:pPr>
        <w:numPr>
          <w:ilvl w:val="0"/>
          <w:numId w:val="14"/>
        </w:numPr>
      </w:pPr>
      <w:r>
        <w:t>Level 1 – numbering should be 1.</w:t>
      </w:r>
    </w:p>
    <w:p w14:paraId="67E6C85C">
      <w:pPr>
        <w:numPr>
          <w:ilvl w:val="1"/>
          <w:numId w:val="14"/>
        </w:numPr>
      </w:pPr>
      <w:r>
        <w:t>Level 2 – numbering should be (a).</w:t>
      </w:r>
    </w:p>
    <w:p w14:paraId="1268A33B">
      <w:pPr>
        <w:numPr>
          <w:ilvl w:val="2"/>
          <w:numId w:val="14"/>
        </w:numPr>
      </w:pPr>
      <w:r>
        <w:t>Level 3 – numbering should be i).</w:t>
      </w:r>
    </w:p>
    <w:p w14:paraId="25557976">
      <w:pPr>
        <w:numPr>
          <w:ilvl w:val="3"/>
          <w:numId w:val="14"/>
        </w:numPr>
      </w:pPr>
      <w:r>
        <w:t>Level 4 – bullet should be •.</w:t>
      </w:r>
    </w:p>
    <w:p w14:paraId="79C8C484">
      <w:pPr>
        <w:numPr>
          <w:ilvl w:val="0"/>
          <w:numId w:val="14"/>
        </w:numPr>
      </w:pPr>
      <w:r>
        <w:t>Level 1 – numbering should be 2.</w:t>
      </w:r>
    </w:p>
    <w:p w14:paraId="15EF565C"/>
    <w:p w14:paraId="478156A0">
      <w:r>
        <w:rPr>
          <w:b/>
        </w:rPr>
        <w:t>Paragraph XML for first list item:</w:t>
      </w:r>
    </w:p>
    <w:p w14:paraId="2AFA19FD"/>
    <w:p w14:paraId="7C290514">
      <w:r>
        <w:t>&lt;w:p&gt;</w:t>
      </w:r>
      <w:r>
        <w:br w:type="textWrapping"/>
      </w:r>
      <w:r>
        <w:t xml:space="preserve">  &lt;w:pPr&gt;&lt;w:numPr&gt;&lt;w:ilvl w:val="0"/&gt;&lt;w:numId w:val="14"/&gt;&lt;/w:numPr&gt;&lt;/w:pPr&gt;</w:t>
      </w:r>
      <w:r>
        <w:br w:type="textWrapping"/>
      </w:r>
      <w:r>
        <w:t xml:space="preserve">  &lt;w:r&gt;</w:t>
      </w:r>
      <w:r>
        <w:br w:type="textWrapping"/>
      </w:r>
      <w:r>
        <w:t xml:space="preserve">    &lt;w:t&gt;Level 1 – numbering should be 1.&lt;/w:t&gt;</w:t>
      </w:r>
      <w:r>
        <w:br w:type="textWrapping"/>
      </w:r>
      <w:r>
        <w:t xml:space="preserve">  &lt;/w:r&gt;</w:t>
      </w:r>
      <w:r>
        <w:br w:type="textWrapping"/>
      </w:r>
      <w:r>
        <w:t>&lt;/w:p&gt;</w:t>
      </w:r>
    </w:p>
    <w:p w14:paraId="7D47891A"/>
    <w:p w14:paraId="7988D353">
      <w:r>
        <w:rPr>
          <w:b/>
        </w:rPr>
        <w:t>Numbering XML snippet (all levels used + num mapping):</w:t>
      </w:r>
    </w:p>
    <w:p w14:paraId="04B87A0E"/>
    <w:p w14:paraId="2EA784AA">
      <w:r>
        <w:t>&lt;w:abstractNum w:abstractNumId="14"&gt;</w:t>
      </w:r>
      <w:r>
        <w:br w:type="textWrapping"/>
      </w:r>
      <w:r>
        <w:t xml:space="preserve">  &lt;w:lvl w:ilvl="0"&gt;</w:t>
      </w:r>
      <w:r>
        <w:br w:type="textWrapping"/>
      </w:r>
      <w:r>
        <w:t xml:space="preserve">    &lt;w:start w:val="1"/&gt;</w:t>
      </w:r>
      <w:r>
        <w:br w:type="textWrapping"/>
      </w:r>
      <w:r>
        <w:t xml:space="preserve">    &lt;w:numFmt w:val="decimal"/&gt;</w:t>
      </w:r>
      <w:r>
        <w:br w:type="textWrapping"/>
      </w:r>
      <w:r>
        <w:t xml:space="preserve">    &lt;w:lvlText w:val="%1."/&gt;</w:t>
      </w:r>
      <w:r>
        <w:br w:type="textWrapping"/>
      </w:r>
      <w:r>
        <w:t xml:space="preserve">  &lt;/w:lvl&gt;</w:t>
      </w:r>
      <w:r>
        <w:br w:type="textWrapping"/>
      </w:r>
      <w:r>
        <w:t xml:space="preserve">  &lt;w:lvl w:ilvl="1"&gt;</w:t>
      </w:r>
      <w:r>
        <w:br w:type="textWrapping"/>
      </w:r>
      <w:r>
        <w:t xml:space="preserve">    &lt;w:start w:val="1"/&gt;</w:t>
      </w:r>
      <w:r>
        <w:br w:type="textWrapping"/>
      </w:r>
      <w:r>
        <w:t xml:space="preserve">    &lt;w:numFmt w:val="lowerLetter"/&gt;</w:t>
      </w:r>
      <w:r>
        <w:br w:type="textWrapping"/>
      </w:r>
      <w:r>
        <w:t xml:space="preserve">    &lt;w:lvlText w:val="(%2)"/&gt;</w:t>
      </w:r>
      <w:r>
        <w:br w:type="textWrapping"/>
      </w:r>
      <w:r>
        <w:t xml:space="preserve">  &lt;/w:lvl&gt;</w:t>
      </w:r>
      <w:r>
        <w:br w:type="textWrapping"/>
      </w:r>
      <w:r>
        <w:t xml:space="preserve">  &lt;w:lvl w:ilvl="2"&gt;</w:t>
      </w:r>
      <w:r>
        <w:br w:type="textWrapping"/>
      </w:r>
      <w:r>
        <w:t xml:space="preserve">    &lt;w:start w:val="1"/&gt;</w:t>
      </w:r>
      <w:r>
        <w:br w:type="textWrapping"/>
      </w:r>
      <w:r>
        <w:t xml:space="preserve">    &lt;w:numFmt w:val="lowerRoman"/&gt;</w:t>
      </w:r>
      <w:r>
        <w:br w:type="textWrapping"/>
      </w:r>
      <w:r>
        <w:t xml:space="preserve">    &lt;w:lvlText w:val="%3)"/&gt;</w:t>
      </w:r>
      <w:r>
        <w:br w:type="textWrapping"/>
      </w:r>
      <w:r>
        <w:t xml:space="preserve">  &lt;/w:lvl&gt;</w:t>
      </w:r>
      <w:r>
        <w:br w:type="textWrapping"/>
      </w:r>
      <w:r>
        <w:t xml:space="preserve">  &lt;w:lvl w:ilvl="3"&gt;</w:t>
      </w:r>
      <w:r>
        <w:br w:type="textWrapping"/>
      </w:r>
      <w:r>
        <w:t xml:space="preserve">    &lt;w:start w:val="1"/&gt;</w:t>
      </w:r>
      <w:r>
        <w:br w:type="textWrapping"/>
      </w:r>
      <w:r>
        <w:t xml:space="preserve">    &lt;w:numFmt w:val="bullet"/&gt;</w:t>
      </w:r>
      <w:r>
        <w:br w:type="textWrapping"/>
      </w:r>
      <w:r>
        <w:t xml:space="preserve">    &lt;w:lvlText w:val="•"/&gt;</w:t>
      </w:r>
      <w:r>
        <w:br w:type="textWrapping"/>
      </w:r>
      <w:r>
        <w:t xml:space="preserve">  &lt;/w:lvl&gt;</w:t>
      </w:r>
      <w:r>
        <w:br w:type="textWrapping"/>
      </w:r>
      <w:r>
        <w:t>&lt;/w:abstractNum&gt;</w:t>
      </w:r>
      <w:r>
        <w:br w:type="textWrapping"/>
      </w:r>
      <w:r>
        <w:t>&lt;w:num w:numId="14"&gt;</w:t>
      </w:r>
      <w:r>
        <w:br w:type="textWrapping"/>
      </w:r>
      <w:r>
        <w:t xml:space="preserve">  &lt;w:abstractNumId w:val="14"/&gt;</w:t>
      </w:r>
      <w:r>
        <w:br w:type="textWrapping"/>
      </w:r>
      <w:r>
        <w:t>&lt;/w:num&gt;</w:t>
      </w:r>
    </w:p>
    <w:p w14:paraId="7B735FF5"/>
    <w:p w14:paraId="5C607C86">
      <w:r>
        <w:t>CSS mapping: CSS approx: nested lists with list-style-type: decimal / lower-alpha / lower-roman / disc;</w:t>
      </w:r>
    </w:p>
    <w:p w14:paraId="65564ADF"/>
    <w:p w14:paraId="1EFCEED7">
      <w:pPr>
        <w:pBdr>
          <w:bottom w:val="single" w:color="auto" w:sz="4" w:space="1"/>
        </w:pBdr>
      </w:pPr>
    </w:p>
    <w:p w14:paraId="7FDEC918"/>
    <w:p w14:paraId="1C6D52F6">
      <w:r>
        <w:rPr>
          <w:b/>
          <w:sz w:val="28"/>
        </w:rPr>
        <w:t>Combination list: A → (a) → 1) → (i)</w:t>
      </w:r>
    </w:p>
    <w:p w14:paraId="50AEE725"/>
    <w:p w14:paraId="7A99A496">
      <w:r>
        <w:t>Four-level combination: A., (a), 1), (i).</w:t>
      </w:r>
    </w:p>
    <w:p w14:paraId="18CE3F04"/>
    <w:p w14:paraId="283D740F">
      <w:r>
        <w:rPr>
          <w:b/>
        </w:rPr>
        <w:t>Sample List:</w:t>
      </w:r>
    </w:p>
    <w:p w14:paraId="5948E449"/>
    <w:p w14:paraId="623320EC">
      <w:pPr>
        <w:numPr>
          <w:ilvl w:val="0"/>
          <w:numId w:val="15"/>
        </w:numPr>
      </w:pPr>
      <w:r>
        <w:t>Level 1 – numbering should be A.</w:t>
      </w:r>
    </w:p>
    <w:p w14:paraId="723D31CC">
      <w:pPr>
        <w:numPr>
          <w:ilvl w:val="1"/>
          <w:numId w:val="15"/>
        </w:numPr>
      </w:pPr>
      <w:r>
        <w:t>Level 2 – numbering should be (a).</w:t>
      </w:r>
    </w:p>
    <w:p w14:paraId="43F77385">
      <w:pPr>
        <w:numPr>
          <w:ilvl w:val="2"/>
          <w:numId w:val="15"/>
        </w:numPr>
      </w:pPr>
      <w:r>
        <w:t>Level 3 – numbering should be 1).</w:t>
      </w:r>
    </w:p>
    <w:p w14:paraId="4347EDF4">
      <w:pPr>
        <w:numPr>
          <w:ilvl w:val="3"/>
          <w:numId w:val="15"/>
        </w:numPr>
      </w:pPr>
      <w:r>
        <w:t>Level 4 – numbering should be (i).</w:t>
      </w:r>
    </w:p>
    <w:p w14:paraId="4C26D605">
      <w:pPr>
        <w:numPr>
          <w:ilvl w:val="0"/>
          <w:numId w:val="15"/>
        </w:numPr>
      </w:pPr>
      <w:r>
        <w:t>Level 1 – numbering should be B.</w:t>
      </w:r>
    </w:p>
    <w:p w14:paraId="1BB03B48"/>
    <w:p w14:paraId="0EB358A5">
      <w:r>
        <w:rPr>
          <w:b/>
        </w:rPr>
        <w:t>Paragraph XML for first list item:</w:t>
      </w:r>
    </w:p>
    <w:p w14:paraId="79A41306"/>
    <w:p w14:paraId="37FCAC18">
      <w:r>
        <w:t>&lt;w:p&gt;</w:t>
      </w:r>
      <w:r>
        <w:br w:type="textWrapping"/>
      </w:r>
      <w:r>
        <w:t xml:space="preserve">  &lt;w:pPr&gt;&lt;w:numPr&gt;&lt;w:ilvl w:val="0"/&gt;&lt;w:numId w:val="15"/&gt;&lt;/w:numPr&gt;&lt;/w:pPr&gt;</w:t>
      </w:r>
      <w:r>
        <w:br w:type="textWrapping"/>
      </w:r>
      <w:r>
        <w:t xml:space="preserve">  &lt;w:r&gt;</w:t>
      </w:r>
      <w:r>
        <w:br w:type="textWrapping"/>
      </w:r>
      <w:r>
        <w:t xml:space="preserve">    &lt;w:t&gt;Level 1 – numbering should be A.&lt;/w:t&gt;</w:t>
      </w:r>
      <w:r>
        <w:br w:type="textWrapping"/>
      </w:r>
      <w:r>
        <w:t xml:space="preserve">  &lt;/w:r&gt;</w:t>
      </w:r>
      <w:r>
        <w:br w:type="textWrapping"/>
      </w:r>
      <w:r>
        <w:t>&lt;/w:p&gt;</w:t>
      </w:r>
    </w:p>
    <w:p w14:paraId="2F58ADF5"/>
    <w:p w14:paraId="00186A99">
      <w:r>
        <w:rPr>
          <w:b/>
        </w:rPr>
        <w:t>Numbering XML snippet (all levels used + num mapping):</w:t>
      </w:r>
    </w:p>
    <w:p w14:paraId="4E137751"/>
    <w:p w14:paraId="302EAA4D">
      <w:r>
        <w:t>&lt;w:abstractNum w:abstractNumId="15"&gt;</w:t>
      </w:r>
      <w:r>
        <w:br w:type="textWrapping"/>
      </w:r>
      <w:r>
        <w:t xml:space="preserve">  &lt;w:lvl w:ilvl="0"&gt;</w:t>
      </w:r>
      <w:r>
        <w:br w:type="textWrapping"/>
      </w:r>
      <w:r>
        <w:t xml:space="preserve">    &lt;w:start w:val="1"/&gt;</w:t>
      </w:r>
      <w:r>
        <w:br w:type="textWrapping"/>
      </w:r>
      <w:r>
        <w:t xml:space="preserve">    &lt;w:numFmt w:val="upperLetter"/&gt;</w:t>
      </w:r>
      <w:r>
        <w:br w:type="textWrapping"/>
      </w:r>
      <w:r>
        <w:t xml:space="preserve">    &lt;w:lvlText w:val="%1."/&gt;</w:t>
      </w:r>
      <w:r>
        <w:br w:type="textWrapping"/>
      </w:r>
      <w:r>
        <w:t xml:space="preserve">  &lt;/w:lvl&gt;</w:t>
      </w:r>
      <w:r>
        <w:br w:type="textWrapping"/>
      </w:r>
      <w:r>
        <w:t xml:space="preserve">  &lt;w:lvl w:ilvl="1"&gt;</w:t>
      </w:r>
      <w:r>
        <w:br w:type="textWrapping"/>
      </w:r>
      <w:r>
        <w:t xml:space="preserve">    &lt;w:start w:val="1"/&gt;</w:t>
      </w:r>
      <w:r>
        <w:br w:type="textWrapping"/>
      </w:r>
      <w:r>
        <w:t xml:space="preserve">    &lt;w:numFmt w:val="lowerLetter"/&gt;</w:t>
      </w:r>
      <w:r>
        <w:br w:type="textWrapping"/>
      </w:r>
      <w:r>
        <w:t xml:space="preserve">    &lt;w:lvlText w:val="(%2)"/&gt;</w:t>
      </w:r>
      <w:r>
        <w:br w:type="textWrapping"/>
      </w:r>
      <w:r>
        <w:t xml:space="preserve">  &lt;/w:lvl&gt;</w:t>
      </w:r>
      <w:r>
        <w:br w:type="textWrapping"/>
      </w:r>
      <w:r>
        <w:t xml:space="preserve">  &lt;w:lvl w:ilvl="2"&gt;</w:t>
      </w:r>
      <w:r>
        <w:br w:type="textWrapping"/>
      </w:r>
      <w:r>
        <w:t xml:space="preserve">    &lt;w:start w:val="1"/&gt;</w:t>
      </w:r>
      <w:r>
        <w:br w:type="textWrapping"/>
      </w:r>
      <w:r>
        <w:t xml:space="preserve">    &lt;w:numFmt w:val="decimal"/&gt;</w:t>
      </w:r>
      <w:r>
        <w:br w:type="textWrapping"/>
      </w:r>
      <w:r>
        <w:t xml:space="preserve">    &lt;w:lvlText w:val="%3)"/&gt;</w:t>
      </w:r>
      <w:r>
        <w:br w:type="textWrapping"/>
      </w:r>
      <w:r>
        <w:t xml:space="preserve">  &lt;/w:lvl&gt;</w:t>
      </w:r>
      <w:r>
        <w:br w:type="textWrapping"/>
      </w:r>
      <w:r>
        <w:t xml:space="preserve">  &lt;w:lvl w:ilvl="3"&gt;</w:t>
      </w:r>
      <w:r>
        <w:br w:type="textWrapping"/>
      </w:r>
      <w:r>
        <w:t xml:space="preserve">    &lt;w:start w:val="1"/&gt;</w:t>
      </w:r>
      <w:r>
        <w:br w:type="textWrapping"/>
      </w:r>
      <w:r>
        <w:t xml:space="preserve">    &lt;w:numFmt w:val="lowerRoman"/&gt;</w:t>
      </w:r>
      <w:r>
        <w:br w:type="textWrapping"/>
      </w:r>
      <w:r>
        <w:t xml:space="preserve">    &lt;w:lvlText w:val="(%4)"/&gt;</w:t>
      </w:r>
      <w:r>
        <w:br w:type="textWrapping"/>
      </w:r>
      <w:r>
        <w:t xml:space="preserve">  &lt;/w:lvl&gt;</w:t>
      </w:r>
      <w:r>
        <w:br w:type="textWrapping"/>
      </w:r>
      <w:r>
        <w:t>&lt;/w:abstractNum&gt;</w:t>
      </w:r>
      <w:r>
        <w:br w:type="textWrapping"/>
      </w:r>
      <w:r>
        <w:t>&lt;w:num w:numId="15"&gt;</w:t>
      </w:r>
      <w:r>
        <w:br w:type="textWrapping"/>
      </w:r>
      <w:r>
        <w:t xml:space="preserve">  &lt;w:abstractNumId w:val="15"/&gt;</w:t>
      </w:r>
      <w:r>
        <w:br w:type="textWrapping"/>
      </w:r>
      <w:r>
        <w:t>&lt;/w:num&gt;</w:t>
      </w:r>
    </w:p>
    <w:p w14:paraId="0B6C585C"/>
    <w:p w14:paraId="0E438224">
      <w:r>
        <w:t>CSS mapping: CSS approx: nested lists with list-style-type: upper-alpha / lower-alpha / decimal / lower-roman;</w:t>
      </w:r>
    </w:p>
    <w:p w14:paraId="302AC5A8"/>
    <w:p w14:paraId="71A7BC39">
      <w:pPr>
        <w:pBdr>
          <w:bottom w:val="single" w:color="auto" w:sz="4" w:space="1"/>
        </w:pBdr>
      </w:pPr>
    </w:p>
    <w:p w14:paraId="33803489"/>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upperLetter"/>
      <w:lvlText w:val="%1)"/>
      <w:lvlJc w:val="left"/>
      <w:pPr>
        <w:ind w:left="720" w:hanging="360"/>
      </w:pPr>
    </w:lvl>
    <w:lvl w:ilvl="1" w:tentative="0">
      <w:start w:val="1"/>
      <w:numFmt w:val="upperLetter"/>
      <w:lvlText w:val="%1.%2)"/>
      <w:lvlJc w:val="left"/>
      <w:pPr>
        <w:ind w:left="1440" w:hanging="360"/>
      </w:pPr>
    </w:lvl>
    <w:lvl w:ilvl="2" w:tentative="0">
      <w:start w:val="1"/>
      <w:numFmt w:val="upperLetter"/>
      <w:lvlText w:val="%1.%2.%3)"/>
      <w:lvlJc w:val="left"/>
      <w:pPr>
        <w:ind w:left="2160" w:hanging="360"/>
      </w:pPr>
    </w:lvl>
    <w:lvl w:ilvl="3" w:tentative="0">
      <w:start w:val="1"/>
      <w:numFmt w:val="upperLetter"/>
      <w:lvlText w:val="%1.%2.%3.%4)"/>
      <w:lvlJc w:val="left"/>
      <w:pPr>
        <w:ind w:left="2880" w:hanging="360"/>
      </w:pPr>
    </w:lvl>
  </w:abstractNum>
  <w:abstractNum w:abstractNumId="1">
    <w:nsid w:val="B5E306ED"/>
    <w:multiLevelType w:val="singleLevel"/>
    <w:tmpl w:val="B5E306ED"/>
    <w:lvl w:ilvl="0" w:tentative="0">
      <w:start w:val="1"/>
      <w:numFmt w:val="upperRoman"/>
      <w:lvlText w:val="%1."/>
      <w:lvlJc w:val="left"/>
      <w:pPr>
        <w:ind w:left="720" w:hanging="360"/>
      </w:pPr>
    </w:lvl>
  </w:abstractNum>
  <w:abstractNum w:abstractNumId="2">
    <w:nsid w:val="BF205925"/>
    <w:multiLevelType w:val="singleLevel"/>
    <w:tmpl w:val="BF205925"/>
    <w:lvl w:ilvl="0" w:tentative="0">
      <w:start w:val="1"/>
      <w:numFmt w:val="lowerRoman"/>
      <w:lvlText w:val="%1."/>
      <w:lvlJc w:val="left"/>
      <w:pPr>
        <w:ind w:left="720" w:hanging="360"/>
      </w:pPr>
    </w:lvl>
  </w:abstractNum>
  <w:abstractNum w:abstractNumId="3">
    <w:nsid w:val="C8879AEF"/>
    <w:multiLevelType w:val="multilevel"/>
    <w:tmpl w:val="C8879AEF"/>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abstractNum>
  <w:abstractNum w:abstractNumId="4">
    <w:nsid w:val="CF092B84"/>
    <w:multiLevelType w:val="singleLevel"/>
    <w:tmpl w:val="CF092B84"/>
    <w:lvl w:ilvl="0" w:tentative="0">
      <w:start w:val="1"/>
      <w:numFmt w:val="lowerLetter"/>
      <w:lvlText w:val="%1."/>
      <w:lvlJc w:val="left"/>
      <w:pPr>
        <w:ind w:left="720" w:hanging="360"/>
      </w:pPr>
    </w:lvl>
  </w:abstractNum>
  <w:abstractNum w:abstractNumId="5">
    <w:nsid w:val="F4B5D9F5"/>
    <w:multiLevelType w:val="multilevel"/>
    <w:tmpl w:val="F4B5D9F5"/>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decimal"/>
      <w:lvlText w:val="%3)"/>
      <w:lvlJc w:val="left"/>
      <w:pPr>
        <w:ind w:left="2160" w:hanging="360"/>
      </w:pPr>
    </w:lvl>
    <w:lvl w:ilvl="3" w:tentative="0">
      <w:start w:val="1"/>
      <w:numFmt w:val="lowerRoman"/>
      <w:lvlText w:val="(%4)"/>
      <w:lvlJc w:val="left"/>
      <w:pPr>
        <w:ind w:left="2880" w:hanging="360"/>
      </w:pPr>
    </w:lvl>
  </w:abstractNum>
  <w:abstractNum w:abstractNumId="6">
    <w:nsid w:val="0053208E"/>
    <w:multiLevelType w:val="singleLevel"/>
    <w:tmpl w:val="0053208E"/>
    <w:lvl w:ilvl="0" w:tentative="0">
      <w:start w:val="1"/>
      <w:numFmt w:val="decimal"/>
      <w:lvlText w:val="%1."/>
      <w:lvlJc w:val="left"/>
      <w:pPr>
        <w:ind w:left="720" w:hanging="360"/>
      </w:pPr>
    </w:lvl>
  </w:abstractNum>
  <w:abstractNum w:abstractNumId="7">
    <w:nsid w:val="0248C179"/>
    <w:multiLevelType w:val="multilevel"/>
    <w:tmpl w:val="0248C179"/>
    <w:lvl w:ilvl="0" w:tentative="0">
      <w:start w:val="1"/>
      <w:numFmt w:val="lowerLetter"/>
      <w:lvlText w:val="(%1)"/>
      <w:lvlJc w:val="left"/>
      <w:pPr>
        <w:ind w:left="720" w:hanging="360"/>
      </w:pPr>
    </w:lvl>
    <w:lvl w:ilvl="1" w:tentative="0">
      <w:start w:val="1"/>
      <w:numFmt w:val="lowerLetter"/>
      <w:lvlText w:val="(%1.%2)"/>
      <w:lvlJc w:val="left"/>
      <w:pPr>
        <w:ind w:left="1440" w:hanging="360"/>
      </w:pPr>
    </w:lvl>
    <w:lvl w:ilvl="2" w:tentative="0">
      <w:start w:val="1"/>
      <w:numFmt w:val="lowerLetter"/>
      <w:lvlText w:val="(%1.%2.%3)"/>
      <w:lvlJc w:val="left"/>
      <w:pPr>
        <w:ind w:left="2160" w:hanging="360"/>
      </w:pPr>
    </w:lvl>
    <w:lvl w:ilvl="3" w:tentative="0">
      <w:start w:val="1"/>
      <w:numFmt w:val="lowerLetter"/>
      <w:lvlText w:val="(%1.%2.%3.%4)"/>
      <w:lvlJc w:val="left"/>
      <w:pPr>
        <w:ind w:left="2880" w:hanging="360"/>
      </w:pPr>
    </w:lvl>
  </w:abstractNum>
  <w:abstractNum w:abstractNumId="8">
    <w:nsid w:val="03D62ECE"/>
    <w:multiLevelType w:val="singleLevel"/>
    <w:tmpl w:val="03D62ECE"/>
    <w:lvl w:ilvl="0" w:tentative="0">
      <w:start w:val="1"/>
      <w:numFmt w:val="bullet"/>
      <w:lvlText w:val="•"/>
      <w:lvlJc w:val="left"/>
      <w:pPr>
        <w:ind w:left="720" w:hanging="360"/>
      </w:pPr>
    </w:lvl>
  </w:abstractNum>
  <w:abstractNum w:abstractNumId="9">
    <w:nsid w:val="25B654F3"/>
    <w:multiLevelType w:val="singleLevel"/>
    <w:tmpl w:val="25B654F3"/>
    <w:lvl w:ilvl="0" w:tentative="0">
      <w:start w:val="5"/>
      <w:numFmt w:val="decimal"/>
      <w:lvlText w:val="%1."/>
      <w:lvlJc w:val="left"/>
      <w:pPr>
        <w:ind w:left="720" w:hanging="360"/>
      </w:pPr>
    </w:lvl>
  </w:abstractNum>
  <w:abstractNum w:abstractNumId="10">
    <w:nsid w:val="2A8F537B"/>
    <w:multiLevelType w:val="multilevel"/>
    <w:tmpl w:val="2A8F537B"/>
    <w:lvl w:ilvl="0" w:tentative="0">
      <w:start w:val="1"/>
      <w:numFmt w:val="lowerRoman"/>
      <w:lvlText w:val="%1."/>
      <w:lvlJc w:val="left"/>
      <w:pPr>
        <w:ind w:left="720" w:hanging="360"/>
      </w:pPr>
    </w:lvl>
    <w:lvl w:ilvl="1" w:tentative="0">
      <w:start w:val="1"/>
      <w:numFmt w:val="lowerRoman"/>
      <w:lvlText w:val="%1.%2."/>
      <w:lvlJc w:val="left"/>
      <w:pPr>
        <w:ind w:left="1440" w:hanging="360"/>
      </w:pPr>
    </w:lvl>
    <w:lvl w:ilvl="2" w:tentative="0">
      <w:start w:val="1"/>
      <w:numFmt w:val="lowerRoman"/>
      <w:lvlText w:val="%1.%2.%3."/>
      <w:lvlJc w:val="left"/>
      <w:pPr>
        <w:ind w:left="2160" w:hanging="360"/>
      </w:pPr>
    </w:lvl>
    <w:lvl w:ilvl="3" w:tentative="0">
      <w:start w:val="1"/>
      <w:numFmt w:val="lowerRoman"/>
      <w:lvlText w:val="%1.%2.%3.%4."/>
      <w:lvlJc w:val="left"/>
      <w:pPr>
        <w:ind w:left="2880" w:hanging="360"/>
      </w:pPr>
    </w:lvl>
  </w:abstractNum>
  <w:abstractNum w:abstractNumId="11">
    <w:nsid w:val="4D4DC07F"/>
    <w:multiLevelType w:val="multilevel"/>
    <w:tmpl w:val="4D4DC07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bullet"/>
      <w:lvlText w:val="•"/>
      <w:lvlJc w:val="left"/>
      <w:pPr>
        <w:ind w:left="2880" w:hanging="360"/>
      </w:pPr>
    </w:lvl>
  </w:abstractNum>
  <w:abstractNum w:abstractNumId="12">
    <w:nsid w:val="59ADCABA"/>
    <w:multiLevelType w:val="singleLevel"/>
    <w:tmpl w:val="59ADCABA"/>
    <w:lvl w:ilvl="0" w:tentative="0">
      <w:start w:val="1"/>
      <w:numFmt w:val="upperLetter"/>
      <w:lvlText w:val="%1."/>
      <w:lvlJc w:val="left"/>
      <w:pPr>
        <w:ind w:left="720" w:hanging="360"/>
      </w:pPr>
    </w:lvl>
  </w:abstractNum>
  <w:abstractNum w:abstractNumId="13">
    <w:nsid w:val="5A241D34"/>
    <w:multiLevelType w:val="multilevel"/>
    <w:tmpl w:val="5A241D34"/>
    <w:lvl w:ilvl="0" w:tentative="0">
      <w:start w:val="1"/>
      <w:numFmt w:val="upperRoman"/>
      <w:lvlText w:val="(%1)"/>
      <w:lvlJc w:val="left"/>
      <w:pPr>
        <w:ind w:left="720" w:hanging="360"/>
      </w:pPr>
    </w:lvl>
    <w:lvl w:ilvl="1" w:tentative="0">
      <w:start w:val="1"/>
      <w:numFmt w:val="upperRoman"/>
      <w:lvlText w:val="(%1.%2)"/>
      <w:lvlJc w:val="left"/>
      <w:pPr>
        <w:ind w:left="1440" w:hanging="360"/>
      </w:pPr>
    </w:lvl>
    <w:lvl w:ilvl="2" w:tentative="0">
      <w:start w:val="1"/>
      <w:numFmt w:val="upperRoman"/>
      <w:lvlText w:val="(%1.%2.%3)"/>
      <w:lvlJc w:val="left"/>
      <w:pPr>
        <w:ind w:left="2160" w:hanging="360"/>
      </w:pPr>
    </w:lvl>
    <w:lvl w:ilvl="3" w:tentative="0">
      <w:start w:val="1"/>
      <w:numFmt w:val="upperRoman"/>
      <w:lvlText w:val="(%1.%2.%3.%4)"/>
      <w:lvlJc w:val="left"/>
      <w:pPr>
        <w:ind w:left="2880" w:hanging="360"/>
      </w:pPr>
    </w:lvl>
  </w:abstractNum>
  <w:abstractNum w:abstractNumId="14">
    <w:nsid w:val="72183CF9"/>
    <w:multiLevelType w:val="multilevel"/>
    <w:tmpl w:val="72183CF9"/>
    <w:lvl w:ilvl="0" w:tentative="0">
      <w:start w:val="1"/>
      <w:numFmt w:val="decimal"/>
      <w:lvlText w:val="%1."/>
      <w:lvlJc w:val="left"/>
      <w:pPr>
        <w:ind w:left="720" w:hanging="360"/>
      </w:pPr>
    </w:lvl>
    <w:lvl w:ilvl="1" w:tentative="0">
      <w:start w:val="1"/>
      <w:numFmt w:val="decimal"/>
      <w:lvlText w:val="%1.%2."/>
      <w:lvlJc w:val="left"/>
      <w:pPr>
        <w:ind w:left="1440" w:hanging="360"/>
      </w:pPr>
    </w:lvl>
    <w:lvl w:ilvl="2" w:tentative="0">
      <w:start w:val="1"/>
      <w:numFmt w:val="decimal"/>
      <w:lvlText w:val="%1.%2.%3."/>
      <w:lvlJc w:val="left"/>
      <w:pPr>
        <w:ind w:left="2160" w:hanging="360"/>
      </w:pPr>
    </w:lvl>
    <w:lvl w:ilvl="3" w:tentative="0">
      <w:start w:val="1"/>
      <w:numFmt w:val="decimal"/>
      <w:lvlText w:val="%1.%2.%3.%4."/>
      <w:lvlJc w:val="left"/>
      <w:pPr>
        <w:ind w:left="2880" w:hanging="360"/>
      </w:pPr>
    </w:lvl>
  </w:abstractNum>
  <w:num w:numId="1">
    <w:abstractNumId w:val="6"/>
  </w:num>
  <w:num w:numId="2">
    <w:abstractNumId w:val="4"/>
  </w:num>
  <w:num w:numId="3">
    <w:abstractNumId w:val="12"/>
  </w:num>
  <w:num w:numId="4">
    <w:abstractNumId w:val="2"/>
  </w:num>
  <w:num w:numId="5">
    <w:abstractNumId w:val="1"/>
  </w:num>
  <w:num w:numId="6">
    <w:abstractNumId w:val="8"/>
  </w:num>
  <w:num w:numId="7">
    <w:abstractNumId w:val="9"/>
  </w:num>
  <w:num w:numId="8">
    <w:abstractNumId w:val="14"/>
  </w:num>
  <w:num w:numId="9">
    <w:abstractNumId w:val="7"/>
  </w:num>
  <w:num w:numId="10">
    <w:abstractNumId w:val="0"/>
  </w:num>
  <w:num w:numId="11">
    <w:abstractNumId w:val="10"/>
  </w:num>
  <w:num w:numId="12">
    <w:abstractNumId w:val="13"/>
  </w:num>
  <w:num w:numId="13">
    <w:abstractNumId w:val="3"/>
  </w:num>
  <w:num w:numId="14">
    <w:abstractNumId w:val="1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splitPgBreakAndParaMark/>
    <w:compatSetting w:name="compatibilityMode" w:uri="http://schemas.microsoft.com/office/word" w:val="12"/>
  </w:compat>
  <w:rsids>
    <w:rsidRoot w:val="00000000"/>
    <w:rsid w:val="53780202"/>
    <w:rsid w:val="5DB132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2</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2025-11-16T05:02:57Z</dcterms:created>
  <dc:creator>omerh</dc:creator>
  <cp:lastModifiedBy>Omer Hayun</cp:lastModifiedBy>
  <dcterms:modified xsi:type="dcterms:W3CDTF">2025-11-16T05:05:56Z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037150C245D74E7296EFE4DE67EFBC85_12</vt:lpwstr>
  </property>
</Properties>
</file>